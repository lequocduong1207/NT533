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D3D9F" w14:textId="77777777" w:rsidR="00950E5A" w:rsidRDefault="00950E5A" w:rsidP="00950E5A">
      <w:pPr>
        <w:jc w:val="center"/>
        <w:rPr>
          <w:b/>
          <w:bCs/>
          <w:sz w:val="40"/>
          <w:szCs w:val="40"/>
        </w:rPr>
      </w:pPr>
      <w:r w:rsidRPr="00950E5A">
        <w:rPr>
          <w:b/>
          <w:bCs/>
          <w:sz w:val="40"/>
          <w:szCs w:val="40"/>
        </w:rPr>
        <w:t>BÁO CÁO THỰC HÀNH</w:t>
      </w:r>
    </w:p>
    <w:p w14:paraId="2AF78DBA" w14:textId="77777777" w:rsidR="00950E5A" w:rsidRPr="00950E5A" w:rsidRDefault="00950E5A" w:rsidP="00950E5A">
      <w:pPr>
        <w:jc w:val="center"/>
        <w:rPr>
          <w:b/>
          <w:bCs/>
          <w:sz w:val="40"/>
          <w:szCs w:val="40"/>
        </w:rPr>
      </w:pPr>
    </w:p>
    <w:p w14:paraId="4C51B508" w14:textId="77777777" w:rsidR="00950E5A" w:rsidRPr="00950E5A" w:rsidRDefault="00950E5A" w:rsidP="00950E5A">
      <w:pPr>
        <w:jc w:val="center"/>
        <w:rPr>
          <w:b/>
          <w:bCs/>
          <w:sz w:val="30"/>
          <w:szCs w:val="30"/>
          <w:lang w:val="vi-VN"/>
        </w:rPr>
      </w:pPr>
      <w:r w:rsidRPr="00950E5A">
        <w:rPr>
          <w:b/>
          <w:bCs/>
          <w:sz w:val="30"/>
          <w:szCs w:val="30"/>
        </w:rPr>
        <w:t xml:space="preserve">Môn </w:t>
      </w:r>
      <w:proofErr w:type="spellStart"/>
      <w:r w:rsidRPr="00950E5A">
        <w:rPr>
          <w:b/>
          <w:bCs/>
          <w:sz w:val="30"/>
          <w:szCs w:val="30"/>
        </w:rPr>
        <w:t>học</w:t>
      </w:r>
      <w:proofErr w:type="spellEnd"/>
      <w:r w:rsidRPr="00950E5A">
        <w:rPr>
          <w:b/>
          <w:bCs/>
          <w:sz w:val="30"/>
          <w:szCs w:val="30"/>
        </w:rPr>
        <w:t xml:space="preserve">: </w:t>
      </w:r>
      <w:proofErr w:type="spellStart"/>
      <w:r w:rsidRPr="00950E5A">
        <w:rPr>
          <w:b/>
          <w:bCs/>
          <w:sz w:val="30"/>
          <w:szCs w:val="30"/>
        </w:rPr>
        <w:t>Hệ</w:t>
      </w:r>
      <w:proofErr w:type="spellEnd"/>
      <w:r w:rsidRPr="00950E5A">
        <w:rPr>
          <w:b/>
          <w:bCs/>
          <w:sz w:val="30"/>
          <w:szCs w:val="30"/>
        </w:rPr>
        <w:t xml:space="preserve"> </w:t>
      </w:r>
      <w:proofErr w:type="spellStart"/>
      <w:r w:rsidRPr="00950E5A">
        <w:rPr>
          <w:b/>
          <w:bCs/>
          <w:sz w:val="30"/>
          <w:szCs w:val="30"/>
        </w:rPr>
        <w:t>tính</w:t>
      </w:r>
      <w:proofErr w:type="spellEnd"/>
      <w:r w:rsidRPr="00950E5A">
        <w:rPr>
          <w:b/>
          <w:bCs/>
          <w:sz w:val="30"/>
          <w:szCs w:val="30"/>
        </w:rPr>
        <w:t xml:space="preserve"> </w:t>
      </w:r>
      <w:proofErr w:type="spellStart"/>
      <w:r w:rsidRPr="00950E5A">
        <w:rPr>
          <w:b/>
          <w:bCs/>
          <w:sz w:val="30"/>
          <w:szCs w:val="30"/>
        </w:rPr>
        <w:t>toán</w:t>
      </w:r>
      <w:proofErr w:type="spellEnd"/>
      <w:r w:rsidRPr="00950E5A">
        <w:rPr>
          <w:b/>
          <w:bCs/>
          <w:sz w:val="30"/>
          <w:szCs w:val="30"/>
        </w:rPr>
        <w:t xml:space="preserve"> </w:t>
      </w:r>
      <w:proofErr w:type="spellStart"/>
      <w:r w:rsidRPr="00950E5A">
        <w:rPr>
          <w:b/>
          <w:bCs/>
          <w:sz w:val="30"/>
          <w:szCs w:val="30"/>
        </w:rPr>
        <w:t>phân</w:t>
      </w:r>
      <w:proofErr w:type="spellEnd"/>
      <w:r w:rsidRPr="00950E5A">
        <w:rPr>
          <w:b/>
          <w:bCs/>
          <w:sz w:val="30"/>
          <w:szCs w:val="30"/>
        </w:rPr>
        <w:t xml:space="preserve"> </w:t>
      </w:r>
      <w:proofErr w:type="spellStart"/>
      <w:r w:rsidRPr="00950E5A">
        <w:rPr>
          <w:b/>
          <w:bCs/>
          <w:sz w:val="30"/>
          <w:szCs w:val="30"/>
        </w:rPr>
        <w:t>bố</w:t>
      </w:r>
      <w:proofErr w:type="spellEnd"/>
    </w:p>
    <w:p w14:paraId="759ADD8D" w14:textId="1948FB40" w:rsidR="00950E5A" w:rsidRPr="00950E5A" w:rsidRDefault="00950E5A" w:rsidP="00950E5A">
      <w:pPr>
        <w:jc w:val="center"/>
        <w:rPr>
          <w:b/>
          <w:bCs/>
          <w:sz w:val="30"/>
          <w:szCs w:val="30"/>
        </w:rPr>
      </w:pPr>
      <w:r w:rsidRPr="00950E5A">
        <w:rPr>
          <w:b/>
          <w:bCs/>
          <w:sz w:val="30"/>
          <w:szCs w:val="30"/>
          <w:lang w:val="vi-VN"/>
        </w:rPr>
        <w:t xml:space="preserve">Buổi báo cáo: Lab </w:t>
      </w:r>
      <w:r w:rsidR="00D070C5">
        <w:rPr>
          <w:b/>
          <w:bCs/>
          <w:sz w:val="30"/>
          <w:szCs w:val="30"/>
        </w:rPr>
        <w:t>3</w:t>
      </w:r>
    </w:p>
    <w:p w14:paraId="51326EC5" w14:textId="1B33A768" w:rsidR="00950E5A" w:rsidRPr="00950E5A" w:rsidRDefault="00950E5A" w:rsidP="00950E5A">
      <w:pPr>
        <w:jc w:val="center"/>
        <w:rPr>
          <w:b/>
          <w:bCs/>
          <w:sz w:val="28"/>
          <w:szCs w:val="28"/>
          <w:lang w:val="vi-VN"/>
        </w:rPr>
      </w:pPr>
      <w:r w:rsidRPr="00950E5A">
        <w:rPr>
          <w:b/>
          <w:bCs/>
          <w:sz w:val="30"/>
          <w:szCs w:val="30"/>
          <w:lang w:val="vi-VN"/>
        </w:rPr>
        <w:t xml:space="preserve">Tên chủ đề: </w:t>
      </w:r>
      <w:r w:rsidR="00D070C5" w:rsidRPr="00D070C5">
        <w:rPr>
          <w:b/>
          <w:bCs/>
          <w:sz w:val="28"/>
          <w:szCs w:val="28"/>
        </w:rPr>
        <w:t>CONTAINER ORCHESTRATION</w:t>
      </w:r>
    </w:p>
    <w:p w14:paraId="16D061D9" w14:textId="77777777" w:rsidR="00950E5A" w:rsidRPr="00950E5A" w:rsidRDefault="00950E5A" w:rsidP="00950E5A">
      <w:pPr>
        <w:jc w:val="center"/>
        <w:rPr>
          <w:i/>
          <w:sz w:val="30"/>
          <w:szCs w:val="30"/>
          <w:lang w:val="vi-VN"/>
        </w:rPr>
      </w:pPr>
      <w:r w:rsidRPr="00950E5A">
        <w:rPr>
          <w:i/>
          <w:sz w:val="30"/>
          <w:szCs w:val="30"/>
          <w:lang w:val="vi-VN"/>
        </w:rPr>
        <w:t>GVHD: Nguyễn Văn Bảo</w:t>
      </w:r>
    </w:p>
    <w:p w14:paraId="534672FC" w14:textId="50EB3E37" w:rsidR="00950E5A" w:rsidRPr="00950E5A" w:rsidRDefault="00950E5A" w:rsidP="00950E5A">
      <w:pPr>
        <w:jc w:val="center"/>
        <w:rPr>
          <w:i/>
          <w:sz w:val="30"/>
          <w:szCs w:val="30"/>
          <w:lang w:val="vi-VN"/>
        </w:rPr>
      </w:pPr>
      <w:r w:rsidRPr="00950E5A">
        <w:rPr>
          <w:i/>
          <w:sz w:val="30"/>
          <w:szCs w:val="30"/>
          <w:lang w:val="vi-VN"/>
        </w:rPr>
        <w:t xml:space="preserve">Ngày thực hiện: </w:t>
      </w:r>
      <w:r>
        <w:rPr>
          <w:i/>
          <w:sz w:val="30"/>
          <w:szCs w:val="30"/>
        </w:rPr>
        <w:t>14</w:t>
      </w:r>
      <w:r w:rsidRPr="00950E5A">
        <w:rPr>
          <w:i/>
          <w:sz w:val="30"/>
          <w:szCs w:val="30"/>
          <w:lang w:val="vi-VN"/>
        </w:rPr>
        <w:t>/0</w:t>
      </w:r>
      <w:r>
        <w:rPr>
          <w:i/>
          <w:sz w:val="30"/>
          <w:szCs w:val="30"/>
        </w:rPr>
        <w:t>4</w:t>
      </w:r>
      <w:r w:rsidRPr="00950E5A">
        <w:rPr>
          <w:i/>
          <w:sz w:val="30"/>
          <w:szCs w:val="30"/>
          <w:lang w:val="vi-VN"/>
        </w:rPr>
        <w:t>/2026</w:t>
      </w:r>
    </w:p>
    <w:p w14:paraId="50B60D61" w14:textId="77777777" w:rsidR="00950E5A" w:rsidRDefault="00950E5A" w:rsidP="00950E5A">
      <w:pPr>
        <w:jc w:val="center"/>
        <w:rPr>
          <w:b/>
          <w:bCs/>
          <w:sz w:val="30"/>
          <w:szCs w:val="30"/>
          <w:u w:val="single"/>
        </w:rPr>
      </w:pPr>
      <w:r w:rsidRPr="00950E5A">
        <w:rPr>
          <w:b/>
          <w:bCs/>
          <w:sz w:val="30"/>
          <w:szCs w:val="30"/>
          <w:u w:val="single"/>
          <w:lang w:val="vi-VN"/>
        </w:rPr>
        <w:t>THÔNG TIN CHUNG:</w:t>
      </w:r>
    </w:p>
    <w:p w14:paraId="1249FCDB" w14:textId="77777777" w:rsidR="00950E5A" w:rsidRPr="00950E5A" w:rsidRDefault="00950E5A" w:rsidP="00950E5A">
      <w:pPr>
        <w:jc w:val="center"/>
        <w:rPr>
          <w:b/>
          <w:bCs/>
          <w:sz w:val="30"/>
          <w:szCs w:val="30"/>
          <w:u w:val="single"/>
        </w:rPr>
      </w:pPr>
    </w:p>
    <w:p w14:paraId="732C284A" w14:textId="77777777" w:rsidR="00950E5A" w:rsidRPr="00950E5A" w:rsidRDefault="00950E5A" w:rsidP="00950E5A">
      <w:pPr>
        <w:rPr>
          <w:b/>
          <w:bCs/>
          <w:sz w:val="30"/>
          <w:szCs w:val="30"/>
        </w:rPr>
      </w:pPr>
      <w:r w:rsidRPr="00950E5A">
        <w:rPr>
          <w:b/>
          <w:bCs/>
          <w:sz w:val="30"/>
          <w:szCs w:val="30"/>
          <w:lang w:val="vi-VN"/>
        </w:rPr>
        <w:t xml:space="preserve">Lớp:  </w:t>
      </w:r>
      <w:r w:rsidRPr="00950E5A">
        <w:rPr>
          <w:sz w:val="30"/>
          <w:szCs w:val="30"/>
        </w:rPr>
        <w:t xml:space="preserve">NT533.Q21.1 </w:t>
      </w:r>
      <w:proofErr w:type="spellStart"/>
      <w:r w:rsidRPr="00950E5A">
        <w:rPr>
          <w:sz w:val="30"/>
          <w:szCs w:val="30"/>
        </w:rPr>
        <w:t>nhóm</w:t>
      </w:r>
      <w:proofErr w:type="spellEnd"/>
      <w:r w:rsidRPr="00950E5A">
        <w:rPr>
          <w:sz w:val="30"/>
          <w:szCs w:val="30"/>
        </w:rPr>
        <w:t xml:space="preserve"> 8</w:t>
      </w:r>
    </w:p>
    <w:p w14:paraId="001287DD" w14:textId="77777777" w:rsidR="00950E5A" w:rsidRPr="00950E5A" w:rsidRDefault="00950E5A" w:rsidP="00950E5A">
      <w:pPr>
        <w:rPr>
          <w:b/>
          <w:bCs/>
          <w:sz w:val="30"/>
          <w:szCs w:val="30"/>
        </w:rPr>
      </w:pPr>
    </w:p>
    <w:tbl>
      <w:tblPr>
        <w:tblW w:w="9793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0"/>
        <w:gridCol w:w="3258"/>
        <w:gridCol w:w="2414"/>
        <w:gridCol w:w="3351"/>
      </w:tblGrid>
      <w:tr w:rsidR="00950E5A" w:rsidRPr="00950E5A" w14:paraId="133C7ED9" w14:textId="77777777" w:rsidTr="00950E5A">
        <w:trPr>
          <w:trHeight w:val="282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61F2C8D4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STT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3A0F58EA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proofErr w:type="spellStart"/>
            <w:r w:rsidRPr="00950E5A">
              <w:rPr>
                <w:sz w:val="30"/>
                <w:szCs w:val="30"/>
              </w:rPr>
              <w:t>Họ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và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tên</w:t>
            </w:r>
            <w:proofErr w:type="spellEnd"/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79D2DFB2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MSSV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29DCB5F0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Email</w:t>
            </w:r>
          </w:p>
        </w:tc>
      </w:tr>
      <w:tr w:rsidR="00950E5A" w:rsidRPr="00950E5A" w14:paraId="492B6183" w14:textId="77777777" w:rsidTr="00950E5A">
        <w:trPr>
          <w:trHeight w:val="282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B0953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1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17B5B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Lê Quốc Dương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659D4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24520358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0F8F2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24520358@gm.uit.edu.vn</w:t>
            </w:r>
          </w:p>
        </w:tc>
      </w:tr>
      <w:tr w:rsidR="00950E5A" w:rsidRPr="00950E5A" w14:paraId="0FEDED6A" w14:textId="77777777" w:rsidTr="00950E5A">
        <w:trPr>
          <w:trHeight w:val="282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B356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2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4AE6E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proofErr w:type="spellStart"/>
            <w:r w:rsidRPr="00950E5A">
              <w:rPr>
                <w:sz w:val="30"/>
                <w:szCs w:val="30"/>
              </w:rPr>
              <w:t>Đặng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Trần</w:t>
            </w:r>
            <w:proofErr w:type="spellEnd"/>
            <w:r w:rsidRPr="00950E5A">
              <w:rPr>
                <w:sz w:val="30"/>
                <w:szCs w:val="30"/>
              </w:rPr>
              <w:t xml:space="preserve"> Khánh Duy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70AD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24520365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77F7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24520365@gm.uit.edu.vn</w:t>
            </w:r>
          </w:p>
        </w:tc>
      </w:tr>
      <w:tr w:rsidR="00950E5A" w:rsidRPr="00950E5A" w14:paraId="55F9620F" w14:textId="77777777" w:rsidTr="00950E5A">
        <w:trPr>
          <w:trHeight w:val="282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9B534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3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69607C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proofErr w:type="spellStart"/>
            <w:r w:rsidRPr="00950E5A">
              <w:rPr>
                <w:sz w:val="30"/>
                <w:szCs w:val="30"/>
              </w:rPr>
              <w:t>Nguyễn</w:t>
            </w:r>
            <w:proofErr w:type="spellEnd"/>
            <w:r w:rsidRPr="00950E5A">
              <w:rPr>
                <w:sz w:val="30"/>
                <w:szCs w:val="30"/>
              </w:rPr>
              <w:t xml:space="preserve"> Duy </w:t>
            </w:r>
            <w:proofErr w:type="spellStart"/>
            <w:r w:rsidRPr="00950E5A">
              <w:rPr>
                <w:sz w:val="30"/>
                <w:szCs w:val="30"/>
              </w:rPr>
              <w:t>Thế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Sơn</w:t>
            </w:r>
            <w:proofErr w:type="spellEnd"/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A751A8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22521251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875B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22521251@gm.uit.edu.vn</w:t>
            </w:r>
          </w:p>
        </w:tc>
      </w:tr>
      <w:tr w:rsidR="00950E5A" w:rsidRPr="00950E5A" w14:paraId="27C5B12F" w14:textId="77777777" w:rsidTr="00950E5A">
        <w:trPr>
          <w:trHeight w:val="282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3B589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4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C82BAC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proofErr w:type="spellStart"/>
            <w:r w:rsidRPr="00950E5A">
              <w:rPr>
                <w:sz w:val="30"/>
                <w:szCs w:val="30"/>
              </w:rPr>
              <w:t>Trần</w:t>
            </w:r>
            <w:proofErr w:type="spellEnd"/>
            <w:r w:rsidRPr="00950E5A">
              <w:rPr>
                <w:sz w:val="30"/>
                <w:szCs w:val="30"/>
              </w:rPr>
              <w:t xml:space="preserve"> Khánh Dương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05CB2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24520363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0F221" w14:textId="77777777" w:rsidR="00950E5A" w:rsidRPr="00950E5A" w:rsidRDefault="00950E5A" w:rsidP="00950E5A">
            <w:pPr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>24520363@gm.uit.edu.vn</w:t>
            </w:r>
          </w:p>
        </w:tc>
      </w:tr>
    </w:tbl>
    <w:p w14:paraId="662B1FB4" w14:textId="77777777" w:rsidR="00950E5A" w:rsidRPr="00950E5A" w:rsidRDefault="00950E5A" w:rsidP="00950E5A">
      <w:pPr>
        <w:rPr>
          <w:b/>
          <w:bCs/>
          <w:sz w:val="30"/>
          <w:szCs w:val="30"/>
        </w:rPr>
      </w:pPr>
    </w:p>
    <w:p w14:paraId="1F6C2F1C" w14:textId="77777777" w:rsidR="00950E5A" w:rsidRDefault="00950E5A" w:rsidP="00950E5A">
      <w:pPr>
        <w:numPr>
          <w:ilvl w:val="0"/>
          <w:numId w:val="12"/>
        </w:numPr>
        <w:rPr>
          <w:b/>
          <w:bCs/>
          <w:sz w:val="30"/>
          <w:szCs w:val="30"/>
          <w:u w:val="single"/>
        </w:rPr>
      </w:pPr>
      <w:r w:rsidRPr="00950E5A">
        <w:rPr>
          <w:b/>
          <w:bCs/>
          <w:sz w:val="30"/>
          <w:szCs w:val="30"/>
          <w:u w:val="single"/>
        </w:rPr>
        <w:t>ĐÁNH GIÁ KHÁC:</w:t>
      </w:r>
    </w:p>
    <w:p w14:paraId="0E066CF1" w14:textId="77777777" w:rsidR="00950E5A" w:rsidRPr="00950E5A" w:rsidRDefault="00950E5A" w:rsidP="00950E5A">
      <w:pPr>
        <w:ind w:left="720"/>
        <w:rPr>
          <w:b/>
          <w:bCs/>
          <w:sz w:val="30"/>
          <w:szCs w:val="30"/>
          <w:u w:val="single"/>
        </w:rPr>
      </w:pP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3686"/>
        <w:gridCol w:w="6095"/>
      </w:tblGrid>
      <w:tr w:rsidR="00950E5A" w:rsidRPr="00950E5A" w14:paraId="4240C612" w14:textId="77777777" w:rsidTr="00950E5A">
        <w:trPr>
          <w:trHeight w:val="248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vAlign w:val="center"/>
            <w:hideMark/>
          </w:tcPr>
          <w:p w14:paraId="1457FC2C" w14:textId="77777777" w:rsidR="00950E5A" w:rsidRPr="00950E5A" w:rsidRDefault="00950E5A" w:rsidP="00950E5A">
            <w:pPr>
              <w:jc w:val="center"/>
              <w:rPr>
                <w:b/>
                <w:bCs/>
                <w:sz w:val="30"/>
                <w:szCs w:val="30"/>
              </w:rPr>
            </w:pPr>
            <w:proofErr w:type="spellStart"/>
            <w:r w:rsidRPr="00950E5A">
              <w:rPr>
                <w:b/>
                <w:bCs/>
                <w:sz w:val="30"/>
                <w:szCs w:val="30"/>
              </w:rPr>
              <w:t>Nội</w:t>
            </w:r>
            <w:proofErr w:type="spellEnd"/>
            <w:r w:rsidRPr="00950E5A">
              <w:rPr>
                <w:b/>
                <w:bCs/>
                <w:sz w:val="30"/>
                <w:szCs w:val="30"/>
              </w:rPr>
              <w:t xml:space="preserve"> dung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3FF"/>
            <w:hideMark/>
          </w:tcPr>
          <w:p w14:paraId="0E71E3E7" w14:textId="77777777" w:rsidR="00950E5A" w:rsidRPr="00950E5A" w:rsidRDefault="00950E5A" w:rsidP="00950E5A">
            <w:pPr>
              <w:jc w:val="center"/>
              <w:rPr>
                <w:b/>
                <w:bCs/>
                <w:sz w:val="30"/>
                <w:szCs w:val="30"/>
              </w:rPr>
            </w:pPr>
            <w:proofErr w:type="spellStart"/>
            <w:r w:rsidRPr="00950E5A">
              <w:rPr>
                <w:b/>
                <w:bCs/>
                <w:sz w:val="30"/>
                <w:szCs w:val="30"/>
              </w:rPr>
              <w:t>Kết</w:t>
            </w:r>
            <w:proofErr w:type="spellEnd"/>
            <w:r w:rsidRPr="00950E5A">
              <w:rPr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b/>
                <w:bCs/>
                <w:sz w:val="30"/>
                <w:szCs w:val="30"/>
              </w:rPr>
              <w:t>quả</w:t>
            </w:r>
            <w:proofErr w:type="spellEnd"/>
          </w:p>
        </w:tc>
      </w:tr>
      <w:tr w:rsidR="00950E5A" w:rsidRPr="00950E5A" w14:paraId="3F01574A" w14:textId="77777777" w:rsidTr="00950E5A">
        <w:trPr>
          <w:trHeight w:val="5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805F" w14:textId="77777777" w:rsidR="00950E5A" w:rsidRPr="00950E5A" w:rsidRDefault="00950E5A" w:rsidP="00950E5A">
            <w:pPr>
              <w:jc w:val="left"/>
              <w:rPr>
                <w:sz w:val="30"/>
                <w:szCs w:val="30"/>
              </w:rPr>
            </w:pPr>
            <w:proofErr w:type="spellStart"/>
            <w:r w:rsidRPr="00950E5A">
              <w:rPr>
                <w:sz w:val="30"/>
                <w:szCs w:val="30"/>
              </w:rPr>
              <w:t>Tổng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thời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gian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thực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hiện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bài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thực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hành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trung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bình</w:t>
            </w:r>
            <w:proofErr w:type="spellEnd"/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A290" w14:textId="77777777" w:rsidR="00950E5A" w:rsidRPr="00950E5A" w:rsidRDefault="00950E5A" w:rsidP="00950E5A">
            <w:pPr>
              <w:rPr>
                <w:b/>
                <w:bCs/>
                <w:sz w:val="30"/>
                <w:szCs w:val="30"/>
              </w:rPr>
            </w:pPr>
          </w:p>
        </w:tc>
      </w:tr>
      <w:tr w:rsidR="00950E5A" w:rsidRPr="00950E5A" w14:paraId="0FB1D814" w14:textId="77777777" w:rsidTr="00950E5A">
        <w:trPr>
          <w:trHeight w:val="5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77B8" w14:textId="77777777" w:rsidR="00950E5A" w:rsidRPr="00950E5A" w:rsidRDefault="00950E5A" w:rsidP="00950E5A">
            <w:pPr>
              <w:jc w:val="left"/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 xml:space="preserve">Link Video </w:t>
            </w:r>
            <w:proofErr w:type="spellStart"/>
            <w:r w:rsidRPr="00950E5A">
              <w:rPr>
                <w:sz w:val="30"/>
                <w:szCs w:val="30"/>
              </w:rPr>
              <w:t>thực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hiện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</w:p>
          <w:p w14:paraId="5BC38C68" w14:textId="77777777" w:rsidR="00950E5A" w:rsidRPr="00950E5A" w:rsidRDefault="00950E5A" w:rsidP="00950E5A">
            <w:pPr>
              <w:jc w:val="left"/>
              <w:rPr>
                <w:i/>
                <w:iCs/>
                <w:sz w:val="30"/>
                <w:szCs w:val="30"/>
              </w:rPr>
            </w:pPr>
            <w:r w:rsidRPr="00950E5A">
              <w:rPr>
                <w:i/>
                <w:iCs/>
                <w:sz w:val="30"/>
                <w:szCs w:val="30"/>
              </w:rPr>
              <w:t>(</w:t>
            </w:r>
            <w:proofErr w:type="spellStart"/>
            <w:r w:rsidRPr="00950E5A">
              <w:rPr>
                <w:i/>
                <w:iCs/>
                <w:sz w:val="30"/>
                <w:szCs w:val="30"/>
              </w:rPr>
              <w:t>nếu</w:t>
            </w:r>
            <w:proofErr w:type="spellEnd"/>
            <w:r w:rsidRPr="00950E5A">
              <w:rPr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i/>
                <w:iCs/>
                <w:sz w:val="30"/>
                <w:szCs w:val="30"/>
              </w:rPr>
              <w:t>có</w:t>
            </w:r>
            <w:proofErr w:type="spellEnd"/>
            <w:r w:rsidRPr="00950E5A">
              <w:rPr>
                <w:i/>
                <w:iCs/>
                <w:sz w:val="30"/>
                <w:szCs w:val="30"/>
              </w:rPr>
              <w:t xml:space="preserve">) 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6551" w14:textId="77777777" w:rsidR="00950E5A" w:rsidRPr="00950E5A" w:rsidRDefault="00950E5A" w:rsidP="00950E5A">
            <w:pPr>
              <w:rPr>
                <w:b/>
                <w:bCs/>
                <w:sz w:val="30"/>
                <w:szCs w:val="30"/>
              </w:rPr>
            </w:pPr>
          </w:p>
        </w:tc>
      </w:tr>
      <w:tr w:rsidR="00950E5A" w:rsidRPr="00950E5A" w14:paraId="6C92E71E" w14:textId="77777777" w:rsidTr="00950E5A">
        <w:trPr>
          <w:trHeight w:val="1639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B3049" w14:textId="77777777" w:rsidR="00950E5A" w:rsidRPr="00950E5A" w:rsidRDefault="00950E5A" w:rsidP="00950E5A">
            <w:pPr>
              <w:jc w:val="left"/>
              <w:rPr>
                <w:i/>
                <w:iCs/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 xml:space="preserve">Ý </w:t>
            </w:r>
            <w:proofErr w:type="spellStart"/>
            <w:r w:rsidRPr="00950E5A">
              <w:rPr>
                <w:sz w:val="30"/>
                <w:szCs w:val="30"/>
              </w:rPr>
              <w:t>kiến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r w:rsidRPr="00950E5A">
              <w:rPr>
                <w:i/>
                <w:iCs/>
                <w:sz w:val="30"/>
                <w:szCs w:val="30"/>
              </w:rPr>
              <w:t>(</w:t>
            </w:r>
            <w:proofErr w:type="spellStart"/>
            <w:r w:rsidRPr="00950E5A">
              <w:rPr>
                <w:i/>
                <w:iCs/>
                <w:sz w:val="30"/>
                <w:szCs w:val="30"/>
              </w:rPr>
              <w:t>nếu</w:t>
            </w:r>
            <w:proofErr w:type="spellEnd"/>
            <w:r w:rsidRPr="00950E5A">
              <w:rPr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i/>
                <w:iCs/>
                <w:sz w:val="30"/>
                <w:szCs w:val="30"/>
              </w:rPr>
              <w:t>có</w:t>
            </w:r>
            <w:proofErr w:type="spellEnd"/>
            <w:r w:rsidRPr="00950E5A">
              <w:rPr>
                <w:i/>
                <w:iCs/>
                <w:sz w:val="30"/>
                <w:szCs w:val="30"/>
              </w:rPr>
              <w:t>)</w:t>
            </w:r>
          </w:p>
          <w:p w14:paraId="0C384321" w14:textId="77777777" w:rsidR="00950E5A" w:rsidRPr="00950E5A" w:rsidRDefault="00950E5A" w:rsidP="00950E5A">
            <w:pPr>
              <w:jc w:val="left"/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 xml:space="preserve">+ </w:t>
            </w:r>
            <w:proofErr w:type="spellStart"/>
            <w:r w:rsidRPr="00950E5A">
              <w:rPr>
                <w:sz w:val="30"/>
                <w:szCs w:val="30"/>
              </w:rPr>
              <w:t>Khó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khăn</w:t>
            </w:r>
            <w:proofErr w:type="spellEnd"/>
          </w:p>
          <w:p w14:paraId="6573FDF6" w14:textId="77777777" w:rsidR="00950E5A" w:rsidRPr="00950E5A" w:rsidRDefault="00950E5A" w:rsidP="00950E5A">
            <w:pPr>
              <w:jc w:val="left"/>
              <w:rPr>
                <w:sz w:val="30"/>
                <w:szCs w:val="30"/>
              </w:rPr>
            </w:pPr>
            <w:r w:rsidRPr="00950E5A">
              <w:rPr>
                <w:sz w:val="30"/>
                <w:szCs w:val="30"/>
              </w:rPr>
              <w:t xml:space="preserve">+ </w:t>
            </w:r>
            <w:proofErr w:type="spellStart"/>
            <w:r w:rsidRPr="00950E5A">
              <w:rPr>
                <w:sz w:val="30"/>
                <w:szCs w:val="30"/>
              </w:rPr>
              <w:t>Đề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xuất</w:t>
            </w:r>
            <w:proofErr w:type="spellEnd"/>
            <w:r w:rsidRPr="00950E5A">
              <w:rPr>
                <w:sz w:val="30"/>
                <w:szCs w:val="30"/>
              </w:rPr>
              <w:t xml:space="preserve"> …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B051" w14:textId="77777777" w:rsidR="00950E5A" w:rsidRPr="00950E5A" w:rsidRDefault="00950E5A" w:rsidP="00950E5A">
            <w:pPr>
              <w:rPr>
                <w:b/>
                <w:bCs/>
                <w:sz w:val="30"/>
                <w:szCs w:val="30"/>
              </w:rPr>
            </w:pPr>
          </w:p>
        </w:tc>
      </w:tr>
      <w:tr w:rsidR="00950E5A" w:rsidRPr="00950E5A" w14:paraId="6F034D4D" w14:textId="77777777" w:rsidTr="00950E5A">
        <w:trPr>
          <w:trHeight w:val="5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965FA" w14:textId="77777777" w:rsidR="00950E5A" w:rsidRPr="00950E5A" w:rsidRDefault="00950E5A" w:rsidP="00950E5A">
            <w:pPr>
              <w:jc w:val="left"/>
              <w:rPr>
                <w:sz w:val="30"/>
                <w:szCs w:val="30"/>
              </w:rPr>
            </w:pPr>
            <w:proofErr w:type="spellStart"/>
            <w:r w:rsidRPr="00950E5A">
              <w:rPr>
                <w:sz w:val="30"/>
                <w:szCs w:val="30"/>
              </w:rPr>
              <w:t>Điểm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tự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đánh</w:t>
            </w:r>
            <w:proofErr w:type="spellEnd"/>
            <w:r w:rsidRPr="00950E5A">
              <w:rPr>
                <w:sz w:val="30"/>
                <w:szCs w:val="30"/>
              </w:rPr>
              <w:t xml:space="preserve"> </w:t>
            </w:r>
            <w:proofErr w:type="spellStart"/>
            <w:r w:rsidRPr="00950E5A">
              <w:rPr>
                <w:sz w:val="30"/>
                <w:szCs w:val="30"/>
              </w:rPr>
              <w:t>giá</w:t>
            </w:r>
            <w:proofErr w:type="spellEnd"/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203C" w14:textId="77777777" w:rsidR="00950E5A" w:rsidRPr="00950E5A" w:rsidRDefault="00950E5A" w:rsidP="00950E5A">
            <w:pPr>
              <w:rPr>
                <w:b/>
                <w:bCs/>
                <w:sz w:val="30"/>
                <w:szCs w:val="30"/>
              </w:rPr>
            </w:pPr>
          </w:p>
        </w:tc>
      </w:tr>
    </w:tbl>
    <w:p w14:paraId="6CB962F4" w14:textId="77777777" w:rsidR="00950E5A" w:rsidRPr="00950E5A" w:rsidRDefault="00950E5A" w:rsidP="00950E5A">
      <w:pPr>
        <w:rPr>
          <w:b/>
          <w:bCs/>
          <w:sz w:val="30"/>
          <w:szCs w:val="30"/>
        </w:rPr>
      </w:pPr>
      <w:r w:rsidRPr="00950E5A">
        <w:rPr>
          <w:b/>
          <w:bCs/>
          <w:sz w:val="30"/>
          <w:szCs w:val="30"/>
        </w:rPr>
        <w:tab/>
      </w:r>
    </w:p>
    <w:p w14:paraId="1F161EB5" w14:textId="77777777" w:rsidR="00950E5A" w:rsidRPr="00950E5A" w:rsidRDefault="00950E5A" w:rsidP="00950E5A">
      <w:pPr>
        <w:rPr>
          <w:b/>
          <w:bCs/>
          <w:sz w:val="30"/>
          <w:szCs w:val="30"/>
        </w:rPr>
      </w:pPr>
    </w:p>
    <w:p w14:paraId="2EA4C72B" w14:textId="77777777" w:rsidR="00950E5A" w:rsidRPr="00950E5A" w:rsidRDefault="00950E5A" w:rsidP="00950E5A">
      <w:pPr>
        <w:rPr>
          <w:b/>
          <w:bCs/>
          <w:sz w:val="30"/>
          <w:szCs w:val="30"/>
        </w:rPr>
      </w:pPr>
    </w:p>
    <w:p w14:paraId="0279860E" w14:textId="77777777" w:rsidR="00950E5A" w:rsidRPr="00950E5A" w:rsidRDefault="00950E5A" w:rsidP="00950E5A">
      <w:pPr>
        <w:jc w:val="center"/>
        <w:rPr>
          <w:b/>
          <w:bCs/>
          <w:sz w:val="36"/>
          <w:szCs w:val="36"/>
        </w:rPr>
      </w:pPr>
      <w:r w:rsidRPr="00950E5A">
        <w:rPr>
          <w:b/>
          <w:bCs/>
          <w:sz w:val="36"/>
          <w:szCs w:val="36"/>
        </w:rPr>
        <w:t>BÁO CÁO CHI TIẾT</w:t>
      </w:r>
    </w:p>
    <w:p w14:paraId="5AE34FBF" w14:textId="77777777" w:rsidR="00950E5A" w:rsidRDefault="00950E5A">
      <w:pPr>
        <w:rPr>
          <w:b/>
          <w:bCs/>
          <w:sz w:val="30"/>
          <w:szCs w:val="30"/>
        </w:rPr>
      </w:pPr>
    </w:p>
    <w:p w14:paraId="3F83E345" w14:textId="77777777" w:rsidR="00950E5A" w:rsidRDefault="00950E5A">
      <w:pPr>
        <w:rPr>
          <w:b/>
          <w:bCs/>
          <w:sz w:val="30"/>
          <w:szCs w:val="30"/>
        </w:rPr>
      </w:pPr>
    </w:p>
    <w:p w14:paraId="3E153336" w14:textId="466A6D63" w:rsidR="000A689F" w:rsidRPr="00895D8E" w:rsidRDefault="004B24BF">
      <w:pPr>
        <w:rPr>
          <w:b/>
          <w:bCs/>
          <w:sz w:val="36"/>
          <w:szCs w:val="36"/>
        </w:rPr>
      </w:pPr>
      <w:r w:rsidRPr="00895D8E">
        <w:rPr>
          <w:b/>
          <w:bCs/>
          <w:sz w:val="36"/>
          <w:szCs w:val="36"/>
        </w:rPr>
        <w:t>I</w:t>
      </w:r>
      <w:r w:rsidR="00C668E7" w:rsidRPr="00895D8E">
        <w:rPr>
          <w:b/>
          <w:bCs/>
          <w:sz w:val="36"/>
          <w:szCs w:val="36"/>
        </w:rPr>
        <w:t>.</w:t>
      </w:r>
      <w:r w:rsidR="00000000" w:rsidRPr="00895D8E">
        <w:rPr>
          <w:b/>
          <w:bCs/>
          <w:sz w:val="36"/>
          <w:szCs w:val="36"/>
        </w:rPr>
        <w:t xml:space="preserve"> </w:t>
      </w:r>
      <w:proofErr w:type="spellStart"/>
      <w:r w:rsidR="00C668E7" w:rsidRPr="00895D8E">
        <w:rPr>
          <w:b/>
          <w:bCs/>
          <w:sz w:val="36"/>
          <w:szCs w:val="36"/>
        </w:rPr>
        <w:t>T</w:t>
      </w:r>
      <w:r w:rsidR="00000000" w:rsidRPr="00895D8E">
        <w:rPr>
          <w:b/>
          <w:bCs/>
          <w:sz w:val="36"/>
          <w:szCs w:val="36"/>
        </w:rPr>
        <w:t>riển</w:t>
      </w:r>
      <w:proofErr w:type="spellEnd"/>
      <w:r w:rsidR="00000000" w:rsidRPr="00895D8E">
        <w:rPr>
          <w:b/>
          <w:bCs/>
          <w:sz w:val="36"/>
          <w:szCs w:val="36"/>
        </w:rPr>
        <w:t xml:space="preserve"> </w:t>
      </w:r>
      <w:proofErr w:type="spellStart"/>
      <w:r w:rsidR="00000000" w:rsidRPr="00895D8E">
        <w:rPr>
          <w:b/>
          <w:bCs/>
          <w:sz w:val="36"/>
          <w:szCs w:val="36"/>
        </w:rPr>
        <w:t>khai</w:t>
      </w:r>
      <w:proofErr w:type="spellEnd"/>
      <w:r w:rsidR="00000000" w:rsidRPr="00895D8E">
        <w:rPr>
          <w:b/>
          <w:bCs/>
          <w:sz w:val="36"/>
          <w:szCs w:val="36"/>
        </w:rPr>
        <w:t xml:space="preserve"> k3s cluster</w:t>
      </w:r>
    </w:p>
    <w:p w14:paraId="06D7E6C3" w14:textId="401A2E8D" w:rsidR="004B24BF" w:rsidRPr="004B24BF" w:rsidRDefault="004B24B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  <w:r w:rsidRPr="004B24BF">
        <w:rPr>
          <w:b/>
          <w:bCs/>
          <w:sz w:val="30"/>
          <w:szCs w:val="30"/>
        </w:rPr>
        <w:t xml:space="preserve">1. </w:t>
      </w:r>
      <w:proofErr w:type="spellStart"/>
      <w:r w:rsidRPr="004B24BF">
        <w:rPr>
          <w:b/>
          <w:bCs/>
          <w:sz w:val="30"/>
          <w:szCs w:val="30"/>
        </w:rPr>
        <w:t>Triển</w:t>
      </w:r>
      <w:proofErr w:type="spellEnd"/>
      <w:r w:rsidRPr="004B24BF">
        <w:rPr>
          <w:b/>
          <w:bCs/>
          <w:sz w:val="30"/>
          <w:szCs w:val="30"/>
        </w:rPr>
        <w:t xml:space="preserve"> </w:t>
      </w:r>
      <w:proofErr w:type="spellStart"/>
      <w:r w:rsidRPr="004B24BF">
        <w:rPr>
          <w:b/>
          <w:bCs/>
          <w:sz w:val="30"/>
          <w:szCs w:val="30"/>
        </w:rPr>
        <w:t>khai</w:t>
      </w:r>
      <w:proofErr w:type="spellEnd"/>
      <w:r w:rsidRPr="004B24BF">
        <w:rPr>
          <w:b/>
          <w:bCs/>
          <w:sz w:val="30"/>
          <w:szCs w:val="30"/>
        </w:rPr>
        <w:t xml:space="preserve"> </w:t>
      </w:r>
      <w:proofErr w:type="spellStart"/>
      <w:r w:rsidRPr="004B24BF">
        <w:rPr>
          <w:b/>
          <w:bCs/>
          <w:sz w:val="30"/>
          <w:szCs w:val="30"/>
        </w:rPr>
        <w:t>cụm</w:t>
      </w:r>
      <w:proofErr w:type="spellEnd"/>
      <w:r w:rsidRPr="004B24BF">
        <w:rPr>
          <w:b/>
          <w:bCs/>
          <w:sz w:val="30"/>
          <w:szCs w:val="30"/>
        </w:rPr>
        <w:t xml:space="preserve"> Lightweight Kubernetes </w:t>
      </w:r>
      <w:proofErr w:type="spellStart"/>
      <w:r w:rsidRPr="004B24BF">
        <w:rPr>
          <w:b/>
          <w:bCs/>
          <w:sz w:val="30"/>
          <w:szCs w:val="30"/>
        </w:rPr>
        <w:t>bằng</w:t>
      </w:r>
      <w:proofErr w:type="spellEnd"/>
      <w:r w:rsidRPr="004B24BF">
        <w:rPr>
          <w:b/>
          <w:bCs/>
          <w:sz w:val="30"/>
          <w:szCs w:val="30"/>
        </w:rPr>
        <w:t xml:space="preserve"> k3s </w:t>
      </w:r>
      <w:proofErr w:type="spellStart"/>
      <w:r w:rsidRPr="004B24BF">
        <w:rPr>
          <w:b/>
          <w:bCs/>
          <w:sz w:val="30"/>
          <w:szCs w:val="30"/>
        </w:rPr>
        <w:t>gồm</w:t>
      </w:r>
      <w:proofErr w:type="spellEnd"/>
      <w:r w:rsidRPr="004B24BF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ab/>
      </w:r>
      <w:proofErr w:type="spellStart"/>
      <w:r w:rsidRPr="004B24BF">
        <w:rPr>
          <w:b/>
          <w:bCs/>
          <w:sz w:val="30"/>
          <w:szCs w:val="30"/>
        </w:rPr>
        <w:t>có</w:t>
      </w:r>
      <w:proofErr w:type="spellEnd"/>
      <w:r w:rsidRPr="004B24BF">
        <w:rPr>
          <w:b/>
          <w:bCs/>
          <w:sz w:val="30"/>
          <w:szCs w:val="30"/>
        </w:rPr>
        <w:t xml:space="preserve"> 1 Server </w:t>
      </w:r>
      <w:proofErr w:type="spellStart"/>
      <w:r w:rsidRPr="004B24BF">
        <w:rPr>
          <w:b/>
          <w:bCs/>
          <w:sz w:val="30"/>
          <w:szCs w:val="30"/>
        </w:rPr>
        <w:t>và</w:t>
      </w:r>
      <w:proofErr w:type="spellEnd"/>
      <w:r w:rsidRPr="004B24BF">
        <w:rPr>
          <w:b/>
          <w:bCs/>
          <w:sz w:val="30"/>
          <w:szCs w:val="30"/>
        </w:rPr>
        <w:t xml:space="preserve"> </w:t>
      </w:r>
      <w:proofErr w:type="spellStart"/>
      <w:r w:rsidRPr="004B24BF">
        <w:rPr>
          <w:b/>
          <w:bCs/>
          <w:sz w:val="30"/>
          <w:szCs w:val="30"/>
        </w:rPr>
        <w:t>tối</w:t>
      </w:r>
      <w:proofErr w:type="spellEnd"/>
      <w:r w:rsidRPr="004B24BF">
        <w:rPr>
          <w:b/>
          <w:bCs/>
          <w:sz w:val="30"/>
          <w:szCs w:val="30"/>
        </w:rPr>
        <w:t xml:space="preserve"> </w:t>
      </w:r>
      <w:proofErr w:type="spellStart"/>
      <w:r w:rsidRPr="004B24BF">
        <w:rPr>
          <w:b/>
          <w:bCs/>
          <w:sz w:val="30"/>
          <w:szCs w:val="30"/>
        </w:rPr>
        <w:t>thiểu</w:t>
      </w:r>
      <w:proofErr w:type="spellEnd"/>
      <w:r w:rsidRPr="004B24BF">
        <w:rPr>
          <w:b/>
          <w:bCs/>
          <w:sz w:val="30"/>
          <w:szCs w:val="30"/>
        </w:rPr>
        <w:t xml:space="preserve"> 2 Agent </w:t>
      </w:r>
      <w:proofErr w:type="spellStart"/>
      <w:r w:rsidRPr="004B24BF">
        <w:rPr>
          <w:b/>
          <w:bCs/>
          <w:sz w:val="30"/>
          <w:szCs w:val="30"/>
        </w:rPr>
        <w:t>trên</w:t>
      </w:r>
      <w:proofErr w:type="spellEnd"/>
      <w:r w:rsidRPr="004B24BF">
        <w:rPr>
          <w:b/>
          <w:bCs/>
          <w:sz w:val="30"/>
          <w:szCs w:val="30"/>
        </w:rPr>
        <w:t xml:space="preserve"> </w:t>
      </w:r>
      <w:proofErr w:type="spellStart"/>
      <w:r w:rsidRPr="004B24BF">
        <w:rPr>
          <w:b/>
          <w:bCs/>
          <w:sz w:val="30"/>
          <w:szCs w:val="30"/>
        </w:rPr>
        <w:t>máy</w:t>
      </w:r>
      <w:proofErr w:type="spellEnd"/>
      <w:r w:rsidRPr="004B24BF">
        <w:rPr>
          <w:b/>
          <w:bCs/>
          <w:sz w:val="30"/>
          <w:szCs w:val="30"/>
        </w:rPr>
        <w:t xml:space="preserve"> </w:t>
      </w:r>
      <w:proofErr w:type="spellStart"/>
      <w:r w:rsidRPr="004B24BF">
        <w:rPr>
          <w:b/>
          <w:bCs/>
          <w:sz w:val="30"/>
          <w:szCs w:val="30"/>
        </w:rPr>
        <w:t>ảo</w:t>
      </w:r>
      <w:proofErr w:type="spellEnd"/>
      <w:r w:rsidRPr="004B24BF">
        <w:rPr>
          <w:b/>
          <w:bCs/>
          <w:sz w:val="30"/>
          <w:szCs w:val="30"/>
        </w:rPr>
        <w:t xml:space="preserve">. </w:t>
      </w:r>
    </w:p>
    <w:p w14:paraId="0D9FEA91" w14:textId="5CF7D463" w:rsidR="004B24BF" w:rsidRPr="004B24BF" w:rsidRDefault="004B24BF">
      <w:pPr>
        <w:rPr>
          <w:b/>
          <w:bCs/>
          <w:sz w:val="30"/>
          <w:szCs w:val="30"/>
        </w:rPr>
      </w:pPr>
      <w:r w:rsidRPr="004B24BF">
        <w:rPr>
          <w:b/>
          <w:bCs/>
          <w:sz w:val="30"/>
          <w:szCs w:val="30"/>
        </w:rPr>
        <w:lastRenderedPageBreak/>
        <w:tab/>
      </w:r>
      <w:r w:rsidRPr="004B24BF">
        <w:rPr>
          <w:b/>
          <w:bCs/>
          <w:sz w:val="30"/>
          <w:szCs w:val="30"/>
        </w:rPr>
        <w:t>2. T</w:t>
      </w:r>
      <w:proofErr w:type="spellStart"/>
      <w:r w:rsidRPr="004B24BF">
        <w:rPr>
          <w:b/>
          <w:bCs/>
          <w:sz w:val="30"/>
          <w:szCs w:val="30"/>
        </w:rPr>
        <w:t>riển</w:t>
      </w:r>
      <w:proofErr w:type="spellEnd"/>
      <w:r w:rsidRPr="004B24BF">
        <w:rPr>
          <w:b/>
          <w:bCs/>
          <w:sz w:val="30"/>
          <w:szCs w:val="30"/>
        </w:rPr>
        <w:t xml:space="preserve"> </w:t>
      </w:r>
      <w:proofErr w:type="spellStart"/>
      <w:r w:rsidRPr="004B24BF">
        <w:rPr>
          <w:b/>
          <w:bCs/>
          <w:sz w:val="30"/>
          <w:szCs w:val="30"/>
        </w:rPr>
        <w:t>khai</w:t>
      </w:r>
      <w:proofErr w:type="spellEnd"/>
      <w:r w:rsidRPr="004B24BF">
        <w:rPr>
          <w:b/>
          <w:bCs/>
          <w:sz w:val="30"/>
          <w:szCs w:val="30"/>
        </w:rPr>
        <w:t xml:space="preserve"> Kubernetes Dashboard.</w:t>
      </w:r>
    </w:p>
    <w:p w14:paraId="4E5A826C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Thêm</w:t>
      </w:r>
      <w:proofErr w:type="spellEnd"/>
      <w:r w:rsidRPr="004B24BF">
        <w:rPr>
          <w:sz w:val="28"/>
          <w:szCs w:val="28"/>
        </w:rPr>
        <w:t xml:space="preserve"> port 6443 </w:t>
      </w:r>
      <w:proofErr w:type="spellStart"/>
      <w:r w:rsidRPr="004B24BF">
        <w:rPr>
          <w:sz w:val="28"/>
          <w:szCs w:val="28"/>
        </w:rPr>
        <w:t>cho</w:t>
      </w:r>
      <w:proofErr w:type="spellEnd"/>
      <w:r w:rsidRPr="004B24BF">
        <w:rPr>
          <w:sz w:val="28"/>
          <w:szCs w:val="28"/>
        </w:rPr>
        <w:t xml:space="preserve"> k3s sever</w:t>
      </w:r>
    </w:p>
    <w:p w14:paraId="014A40FB" w14:textId="77777777" w:rsidR="000A689F" w:rsidRPr="004B24BF" w:rsidRDefault="000A689F">
      <w:pPr>
        <w:rPr>
          <w:sz w:val="28"/>
          <w:szCs w:val="28"/>
        </w:rPr>
      </w:pPr>
    </w:p>
    <w:p w14:paraId="18AB8533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0E56D0F1" wp14:editId="339A7868">
            <wp:extent cx="5272405" cy="430212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A8DC" w14:textId="77777777" w:rsidR="000A689F" w:rsidRPr="004B24BF" w:rsidRDefault="000A689F">
      <w:pPr>
        <w:rPr>
          <w:sz w:val="28"/>
          <w:szCs w:val="28"/>
        </w:rPr>
      </w:pPr>
    </w:p>
    <w:p w14:paraId="3157A8CC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Tương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tự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thêm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cổng</w:t>
      </w:r>
      <w:proofErr w:type="spellEnd"/>
      <w:r w:rsidRPr="004B24BF">
        <w:rPr>
          <w:sz w:val="28"/>
          <w:szCs w:val="28"/>
        </w:rPr>
        <w:t xml:space="preserve"> 30000 </w:t>
      </w:r>
      <w:proofErr w:type="spellStart"/>
      <w:r w:rsidRPr="004B24BF">
        <w:rPr>
          <w:sz w:val="28"/>
          <w:szCs w:val="28"/>
        </w:rPr>
        <w:t>cho</w:t>
      </w:r>
      <w:proofErr w:type="spellEnd"/>
      <w:r w:rsidRPr="004B24BF">
        <w:rPr>
          <w:sz w:val="28"/>
          <w:szCs w:val="28"/>
        </w:rPr>
        <w:t xml:space="preserve"> dashboard </w:t>
      </w:r>
      <w:proofErr w:type="spellStart"/>
      <w:r w:rsidRPr="004B24BF">
        <w:rPr>
          <w:sz w:val="28"/>
          <w:szCs w:val="28"/>
        </w:rPr>
        <w:t>và</w:t>
      </w:r>
      <w:proofErr w:type="spellEnd"/>
      <w:r w:rsidRPr="004B24BF">
        <w:rPr>
          <w:sz w:val="28"/>
          <w:szCs w:val="28"/>
        </w:rPr>
        <w:t xml:space="preserve"> app</w:t>
      </w:r>
    </w:p>
    <w:p w14:paraId="0AF36408" w14:textId="77777777" w:rsidR="000A689F" w:rsidRPr="004B24BF" w:rsidRDefault="00000000">
      <w:pPr>
        <w:rPr>
          <w:rFonts w:cs="Times New Roman"/>
          <w:sz w:val="28"/>
          <w:szCs w:val="28"/>
        </w:rPr>
      </w:pPr>
      <w:proofErr w:type="spellStart"/>
      <w:r w:rsidRPr="004B24BF">
        <w:rPr>
          <w:rFonts w:cs="Times New Roman"/>
          <w:sz w:val="28"/>
          <w:szCs w:val="28"/>
        </w:rPr>
        <w:t>Cổng</w:t>
      </w:r>
      <w:proofErr w:type="spellEnd"/>
      <w:r w:rsidRPr="004B24BF">
        <w:rPr>
          <w:rFonts w:cs="Times New Roman"/>
          <w:sz w:val="28"/>
          <w:szCs w:val="28"/>
        </w:rPr>
        <w:t xml:space="preserve"> </w:t>
      </w:r>
      <w:r w:rsidRPr="004B24BF">
        <w:rPr>
          <w:rFonts w:eastAsia="SimSun" w:cs="Times New Roman"/>
          <w:sz w:val="28"/>
          <w:szCs w:val="28"/>
        </w:rPr>
        <w:t xml:space="preserve">10250 </w:t>
      </w:r>
      <w:proofErr w:type="spellStart"/>
      <w:r w:rsidRPr="004B24BF">
        <w:rPr>
          <w:rFonts w:eastAsia="SimSun" w:cs="Times New Roman"/>
          <w:sz w:val="28"/>
          <w:szCs w:val="28"/>
        </w:rPr>
        <w:t>cho</w:t>
      </w:r>
      <w:proofErr w:type="spellEnd"/>
      <w:r w:rsidRPr="004B24BF">
        <w:rPr>
          <w:rFonts w:eastAsia="SimSun" w:cs="Times New Roman"/>
          <w:sz w:val="28"/>
          <w:szCs w:val="28"/>
        </w:rPr>
        <w:t xml:space="preserve"> </w:t>
      </w:r>
      <w:proofErr w:type="spellStart"/>
      <w:r w:rsidRPr="004B24BF">
        <w:rPr>
          <w:rFonts w:eastAsia="SimSun" w:cs="Times New Roman"/>
          <w:sz w:val="28"/>
          <w:szCs w:val="28"/>
        </w:rPr>
        <w:t>Kubelet</w:t>
      </w:r>
      <w:proofErr w:type="spellEnd"/>
      <w:r w:rsidRPr="004B24BF">
        <w:rPr>
          <w:rFonts w:eastAsia="SimSun" w:cs="Times New Roman"/>
          <w:sz w:val="28"/>
          <w:szCs w:val="28"/>
        </w:rPr>
        <w:t xml:space="preserve"> - </w:t>
      </w:r>
      <w:proofErr w:type="spellStart"/>
      <w:r w:rsidRPr="004B24BF">
        <w:rPr>
          <w:rFonts w:eastAsia="SimSun" w:cs="Times New Roman"/>
          <w:sz w:val="28"/>
          <w:szCs w:val="28"/>
        </w:rPr>
        <w:t>Quản</w:t>
      </w:r>
      <w:proofErr w:type="spellEnd"/>
      <w:r w:rsidRPr="004B24BF">
        <w:rPr>
          <w:rFonts w:eastAsia="SimSun" w:cs="Times New Roman"/>
          <w:sz w:val="28"/>
          <w:szCs w:val="28"/>
        </w:rPr>
        <w:t xml:space="preserve"> </w:t>
      </w:r>
      <w:proofErr w:type="spellStart"/>
      <w:r w:rsidRPr="004B24BF">
        <w:rPr>
          <w:rFonts w:eastAsia="SimSun" w:cs="Times New Roman"/>
          <w:sz w:val="28"/>
          <w:szCs w:val="28"/>
        </w:rPr>
        <w:t>lý</w:t>
      </w:r>
      <w:proofErr w:type="spellEnd"/>
      <w:r w:rsidRPr="004B24BF">
        <w:rPr>
          <w:rFonts w:eastAsia="SimSun" w:cs="Times New Roman"/>
          <w:sz w:val="28"/>
          <w:szCs w:val="28"/>
        </w:rPr>
        <w:t xml:space="preserve"> node</w:t>
      </w:r>
    </w:p>
    <w:p w14:paraId="36512E6F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4809F2DD" wp14:editId="40B6F442">
            <wp:extent cx="5264785" cy="840105"/>
            <wp:effectExtent l="0" t="0" r="1206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17E6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t xml:space="preserve">Build 3 node </w:t>
      </w:r>
      <w:proofErr w:type="spellStart"/>
      <w:r w:rsidRPr="004B24BF">
        <w:rPr>
          <w:sz w:val="28"/>
          <w:szCs w:val="28"/>
        </w:rPr>
        <w:t>như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sau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45C55800" wp14:editId="3ECDD18A">
            <wp:extent cx="5267960" cy="1186180"/>
            <wp:effectExtent l="0" t="0" r="889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C44C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Gắn</w:t>
      </w:r>
      <w:proofErr w:type="spellEnd"/>
      <w:r w:rsidRPr="004B24BF">
        <w:rPr>
          <w:sz w:val="28"/>
          <w:szCs w:val="28"/>
        </w:rPr>
        <w:t xml:space="preserve"> floating </w:t>
      </w:r>
      <w:proofErr w:type="spellStart"/>
      <w:r w:rsidRPr="004B24BF">
        <w:rPr>
          <w:sz w:val="28"/>
          <w:szCs w:val="28"/>
        </w:rPr>
        <w:t>ip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xong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thì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tiến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hành</w:t>
      </w:r>
      <w:proofErr w:type="spellEnd"/>
      <w:r w:rsidRPr="004B24BF">
        <w:rPr>
          <w:sz w:val="28"/>
          <w:szCs w:val="28"/>
        </w:rPr>
        <w:t xml:space="preserve"> ssh </w:t>
      </w:r>
      <w:proofErr w:type="spellStart"/>
      <w:r w:rsidRPr="004B24BF">
        <w:rPr>
          <w:sz w:val="28"/>
          <w:szCs w:val="28"/>
        </w:rPr>
        <w:t>vào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máy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và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cài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đặt</w:t>
      </w:r>
      <w:proofErr w:type="spellEnd"/>
      <w:r w:rsidRPr="004B24BF">
        <w:rPr>
          <w:sz w:val="28"/>
          <w:szCs w:val="28"/>
        </w:rPr>
        <w:t>:</w:t>
      </w:r>
    </w:p>
    <w:p w14:paraId="441B671C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t xml:space="preserve">Trong </w:t>
      </w:r>
      <w:r w:rsidRPr="004B24BF">
        <w:rPr>
          <w:sz w:val="28"/>
          <w:szCs w:val="28"/>
        </w:rPr>
        <w:tab/>
      </w:r>
      <w:proofErr w:type="spellStart"/>
      <w:r w:rsidRPr="004B24BF">
        <w:rPr>
          <w:sz w:val="28"/>
          <w:szCs w:val="28"/>
        </w:rPr>
        <w:t>quá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trình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làm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thì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vì</w:t>
      </w:r>
      <w:proofErr w:type="spellEnd"/>
      <w:r w:rsidRPr="004B24BF">
        <w:rPr>
          <w:sz w:val="28"/>
          <w:szCs w:val="28"/>
        </w:rPr>
        <w:t xml:space="preserve"> SSH </w:t>
      </w:r>
      <w:proofErr w:type="spellStart"/>
      <w:r w:rsidRPr="004B24BF">
        <w:rPr>
          <w:sz w:val="28"/>
          <w:szCs w:val="28"/>
        </w:rPr>
        <w:t>nhớ</w:t>
      </w:r>
      <w:proofErr w:type="spellEnd"/>
      <w:r w:rsidRPr="004B24BF">
        <w:rPr>
          <w:sz w:val="28"/>
          <w:szCs w:val="28"/>
        </w:rPr>
        <w:t xml:space="preserve"> sever </w:t>
      </w:r>
      <w:proofErr w:type="spellStart"/>
      <w:r w:rsidRPr="004B24BF">
        <w:rPr>
          <w:sz w:val="28"/>
          <w:szCs w:val="28"/>
        </w:rPr>
        <w:t>cũ</w:t>
      </w:r>
      <w:proofErr w:type="spellEnd"/>
      <w:r w:rsidRPr="004B24BF">
        <w:rPr>
          <w:sz w:val="28"/>
          <w:szCs w:val="28"/>
        </w:rPr>
        <w:t xml:space="preserve">, </w:t>
      </w:r>
      <w:proofErr w:type="spellStart"/>
      <w:r w:rsidRPr="004B24BF">
        <w:rPr>
          <w:sz w:val="28"/>
          <w:szCs w:val="28"/>
        </w:rPr>
        <w:t>tiến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hành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chạy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ssh-keygen -R 192.168.121.123 </w:t>
      </w:r>
      <w:proofErr w:type="spellStart"/>
      <w:r w:rsidRPr="004B24BF">
        <w:rPr>
          <w:sz w:val="28"/>
          <w:szCs w:val="28"/>
        </w:rPr>
        <w:t>để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quên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đi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máy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cũ</w:t>
      </w:r>
      <w:proofErr w:type="spellEnd"/>
    </w:p>
    <w:p w14:paraId="6A4F6C4B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lastRenderedPageBreak/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78EC774B" wp14:editId="22A9621F">
            <wp:extent cx="5273675" cy="2990215"/>
            <wp:effectExtent l="0" t="0" r="317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7242" w14:textId="77777777" w:rsidR="000A689F" w:rsidRPr="004B24BF" w:rsidRDefault="000A689F">
      <w:pPr>
        <w:rPr>
          <w:sz w:val="28"/>
          <w:szCs w:val="28"/>
        </w:rPr>
      </w:pPr>
    </w:p>
    <w:p w14:paraId="39FE0EDD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57260C10" wp14:editId="69A9A29E">
            <wp:extent cx="5271135" cy="2854960"/>
            <wp:effectExtent l="0" t="0" r="571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19A9" w14:textId="77777777" w:rsidR="000A689F" w:rsidRPr="004B24BF" w:rsidRDefault="000A689F">
      <w:pPr>
        <w:rPr>
          <w:sz w:val="28"/>
          <w:szCs w:val="28"/>
        </w:rPr>
      </w:pPr>
    </w:p>
    <w:p w14:paraId="5A1E5F61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Sửa</w:t>
      </w:r>
      <w:proofErr w:type="spellEnd"/>
      <w:r w:rsidRPr="004B24BF">
        <w:rPr>
          <w:sz w:val="28"/>
          <w:szCs w:val="28"/>
        </w:rPr>
        <w:t xml:space="preserve"> host name </w:t>
      </w:r>
      <w:proofErr w:type="spellStart"/>
      <w:r w:rsidRPr="004B24BF">
        <w:rPr>
          <w:sz w:val="28"/>
          <w:szCs w:val="28"/>
        </w:rPr>
        <w:t>như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sau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2BD07B50" wp14:editId="781785D3">
            <wp:extent cx="5273040" cy="2155825"/>
            <wp:effectExtent l="0" t="0" r="3810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F729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lastRenderedPageBreak/>
        <w:drawing>
          <wp:inline distT="0" distB="0" distL="114300" distR="114300" wp14:anchorId="3975E0B8" wp14:editId="7A3AD06D">
            <wp:extent cx="5271135" cy="2210435"/>
            <wp:effectExtent l="0" t="0" r="5715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C174" w14:textId="77777777" w:rsidR="000A689F" w:rsidRPr="004B24BF" w:rsidRDefault="000A689F">
      <w:pPr>
        <w:rPr>
          <w:sz w:val="28"/>
          <w:szCs w:val="28"/>
        </w:rPr>
      </w:pPr>
    </w:p>
    <w:p w14:paraId="26ED45A6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t xml:space="preserve">Fix ping </w:t>
      </w:r>
      <w:proofErr w:type="spellStart"/>
      <w:r w:rsidRPr="004B24BF">
        <w:rPr>
          <w:sz w:val="28"/>
          <w:szCs w:val="28"/>
        </w:rPr>
        <w:t>vào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mạng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OK </w:t>
      </w:r>
    </w:p>
    <w:p w14:paraId="7795C838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3D5AE0C8" wp14:editId="626E23CF">
            <wp:extent cx="5269865" cy="1613535"/>
            <wp:effectExtent l="0" t="0" r="698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0128" w14:textId="77777777" w:rsidR="000A689F" w:rsidRPr="004B24BF" w:rsidRDefault="000A689F">
      <w:pPr>
        <w:rPr>
          <w:sz w:val="28"/>
          <w:szCs w:val="28"/>
        </w:rPr>
      </w:pPr>
    </w:p>
    <w:p w14:paraId="4E4C3C43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t xml:space="preserve">Fix </w:t>
      </w:r>
      <w:proofErr w:type="gramStart"/>
      <w:r w:rsidRPr="004B24BF">
        <w:rPr>
          <w:sz w:val="28"/>
          <w:szCs w:val="28"/>
        </w:rPr>
        <w:t>DNS :</w:t>
      </w:r>
      <w:proofErr w:type="gramEnd"/>
      <w:r w:rsidRPr="004B24BF">
        <w:rPr>
          <w:sz w:val="28"/>
          <w:szCs w:val="28"/>
        </w:rPr>
        <w:t xml:space="preserve"> </w:t>
      </w:r>
    </w:p>
    <w:p w14:paraId="5DB0C349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36609D28" wp14:editId="3379E305">
            <wp:extent cx="5269865" cy="293370"/>
            <wp:effectExtent l="0" t="0" r="698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A567" w14:textId="77777777" w:rsidR="000A689F" w:rsidRPr="004B24BF" w:rsidRDefault="000A689F">
      <w:pPr>
        <w:rPr>
          <w:sz w:val="28"/>
          <w:szCs w:val="28"/>
        </w:rPr>
      </w:pPr>
    </w:p>
    <w:p w14:paraId="0816511D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66070856" wp14:editId="36D7BD0F">
            <wp:extent cx="5273040" cy="1741170"/>
            <wp:effectExtent l="0" t="0" r="381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8034" w14:textId="77777777" w:rsidR="000A689F" w:rsidRPr="004B24BF" w:rsidRDefault="00000000">
      <w:pPr>
        <w:rPr>
          <w:rFonts w:eastAsia="SimSun" w:cs="Times New Roman"/>
          <w:sz w:val="28"/>
          <w:szCs w:val="28"/>
        </w:rPr>
      </w:pPr>
      <w:proofErr w:type="spellStart"/>
      <w:r w:rsidRPr="004B24BF">
        <w:rPr>
          <w:rFonts w:eastAsia="SimSun" w:cs="Times New Roman"/>
          <w:sz w:val="28"/>
          <w:szCs w:val="28"/>
        </w:rPr>
        <w:t>Tắt</w:t>
      </w:r>
      <w:proofErr w:type="spellEnd"/>
      <w:r w:rsidRPr="004B24BF">
        <w:rPr>
          <w:rFonts w:eastAsia="SimSun" w:cs="Times New Roman"/>
          <w:sz w:val="28"/>
          <w:szCs w:val="28"/>
        </w:rPr>
        <w:t xml:space="preserve"> </w:t>
      </w:r>
      <w:proofErr w:type="spellStart"/>
      <w:r w:rsidRPr="004B24BF">
        <w:rPr>
          <w:rFonts w:eastAsia="SimSun" w:cs="Times New Roman"/>
          <w:sz w:val="28"/>
          <w:szCs w:val="28"/>
        </w:rPr>
        <w:t>systemd</w:t>
      </w:r>
      <w:proofErr w:type="spellEnd"/>
      <w:r w:rsidRPr="004B24BF">
        <w:rPr>
          <w:rFonts w:eastAsia="SimSun" w:cs="Times New Roman"/>
          <w:sz w:val="28"/>
          <w:szCs w:val="28"/>
        </w:rPr>
        <w:t>-resolved</w:t>
      </w:r>
    </w:p>
    <w:p w14:paraId="3B6D2D59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rFonts w:eastAsia="SimSun" w:cs="Times New Roman"/>
          <w:sz w:val="28"/>
          <w:szCs w:val="28"/>
        </w:rPr>
        <w:lastRenderedPageBreak/>
        <w:t>Xóa</w:t>
      </w:r>
      <w:proofErr w:type="spellEnd"/>
      <w:r w:rsidRPr="004B24BF">
        <w:rPr>
          <w:rFonts w:eastAsia="SimSun" w:cs="Times New Roman"/>
          <w:sz w:val="28"/>
          <w:szCs w:val="28"/>
        </w:rPr>
        <w:t xml:space="preserve"> file </w:t>
      </w:r>
      <w:proofErr w:type="spellStart"/>
      <w:r w:rsidRPr="004B24BF">
        <w:rPr>
          <w:rFonts w:eastAsia="SimSun" w:cs="Times New Roman"/>
          <w:sz w:val="28"/>
          <w:szCs w:val="28"/>
        </w:rPr>
        <w:t>cũ</w:t>
      </w:r>
      <w:proofErr w:type="spellEnd"/>
      <w:r w:rsidRPr="004B24BF">
        <w:rPr>
          <w:rFonts w:eastAsia="SimSun" w:cs="Times New Roman"/>
          <w:sz w:val="28"/>
          <w:szCs w:val="28"/>
        </w:rPr>
        <w:br/>
      </w:r>
      <w:proofErr w:type="spellStart"/>
      <w:r w:rsidRPr="004B24BF">
        <w:rPr>
          <w:rFonts w:eastAsia="SimSun" w:cs="Times New Roman"/>
          <w:sz w:val="28"/>
          <w:szCs w:val="28"/>
        </w:rPr>
        <w:t>Tạo</w:t>
      </w:r>
      <w:proofErr w:type="spellEnd"/>
      <w:r w:rsidRPr="004B24BF">
        <w:rPr>
          <w:rFonts w:eastAsia="SimSun" w:cs="Times New Roman"/>
          <w:sz w:val="28"/>
          <w:szCs w:val="28"/>
        </w:rPr>
        <w:t xml:space="preserve"> file DNS </w:t>
      </w:r>
      <w:proofErr w:type="spellStart"/>
      <w:r w:rsidRPr="004B24BF">
        <w:rPr>
          <w:rFonts w:eastAsia="SimSun" w:cs="Times New Roman"/>
          <w:sz w:val="28"/>
          <w:szCs w:val="28"/>
        </w:rPr>
        <w:t>thủ</w:t>
      </w:r>
      <w:proofErr w:type="spellEnd"/>
      <w:r w:rsidRPr="004B24BF">
        <w:rPr>
          <w:rFonts w:eastAsia="SimSun" w:cs="Times New Roman"/>
          <w:sz w:val="28"/>
          <w:szCs w:val="28"/>
        </w:rPr>
        <w:t xml:space="preserve"> </w:t>
      </w:r>
      <w:proofErr w:type="spellStart"/>
      <w:r w:rsidRPr="004B24BF">
        <w:rPr>
          <w:rFonts w:eastAsia="SimSun" w:cs="Times New Roman"/>
          <w:sz w:val="28"/>
          <w:szCs w:val="28"/>
        </w:rPr>
        <w:t>công</w:t>
      </w:r>
      <w:proofErr w:type="spellEnd"/>
      <w:r w:rsidRPr="004B24BF">
        <w:rPr>
          <w:rFonts w:eastAsia="SimSun" w:cs="Times New Roman"/>
          <w:sz w:val="28"/>
          <w:szCs w:val="28"/>
        </w:rPr>
        <w:t>:</w:t>
      </w:r>
      <w:r w:rsidRPr="004B24BF">
        <w:rPr>
          <w:rFonts w:ascii="SimSun" w:eastAsia="SimSun" w:hAnsi="SimSun" w:cs="SimSun"/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0D7CBEEB" wp14:editId="05B50861">
            <wp:extent cx="5268595" cy="1509395"/>
            <wp:effectExtent l="0" t="0" r="8255" b="14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17CBB" w14:textId="77777777" w:rsidR="000A689F" w:rsidRPr="004B24BF" w:rsidRDefault="000A689F">
      <w:pPr>
        <w:rPr>
          <w:sz w:val="28"/>
          <w:szCs w:val="28"/>
        </w:rPr>
      </w:pPr>
    </w:p>
    <w:p w14:paraId="2ACB0420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0D0F1DE6" wp14:editId="17FABDEC">
            <wp:extent cx="5273040" cy="2227580"/>
            <wp:effectExtent l="0" t="0" r="381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A1292" w14:textId="77777777" w:rsidR="000A689F" w:rsidRPr="004B24BF" w:rsidRDefault="000A689F">
      <w:pPr>
        <w:rPr>
          <w:sz w:val="28"/>
          <w:szCs w:val="28"/>
        </w:rPr>
      </w:pPr>
    </w:p>
    <w:p w14:paraId="055747CE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Đã</w:t>
      </w:r>
      <w:proofErr w:type="spellEnd"/>
      <w:r w:rsidRPr="004B24BF">
        <w:rPr>
          <w:sz w:val="28"/>
          <w:szCs w:val="28"/>
        </w:rPr>
        <w:t xml:space="preserve"> ping </w:t>
      </w:r>
      <w:proofErr w:type="spellStart"/>
      <w:r w:rsidRPr="004B24BF">
        <w:rPr>
          <w:sz w:val="28"/>
          <w:szCs w:val="28"/>
        </w:rPr>
        <w:t>thành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công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đến</w:t>
      </w:r>
      <w:proofErr w:type="spellEnd"/>
      <w:r w:rsidRPr="004B24BF">
        <w:rPr>
          <w:sz w:val="28"/>
          <w:szCs w:val="28"/>
        </w:rPr>
        <w:t xml:space="preserve"> gg</w:t>
      </w:r>
    </w:p>
    <w:p w14:paraId="006A585F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Tiến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hành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cài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đặt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như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bình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thường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0954D783" wp14:editId="16DC68BA">
            <wp:extent cx="5265420" cy="1931035"/>
            <wp:effectExtent l="0" t="0" r="1143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E046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Kiểm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tra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</w:p>
    <w:p w14:paraId="70C493E7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lastRenderedPageBreak/>
        <w:drawing>
          <wp:inline distT="0" distB="0" distL="114300" distR="114300" wp14:anchorId="20AA5A86" wp14:editId="425F8DF0">
            <wp:extent cx="5269865" cy="2755900"/>
            <wp:effectExtent l="0" t="0" r="698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4BF">
        <w:rPr>
          <w:sz w:val="28"/>
          <w:szCs w:val="28"/>
        </w:rPr>
        <w:br/>
      </w:r>
    </w:p>
    <w:p w14:paraId="406AEC48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t xml:space="preserve">Test </w:t>
      </w:r>
      <w:proofErr w:type="gramStart"/>
      <w:r w:rsidRPr="004B24BF">
        <w:rPr>
          <w:sz w:val="28"/>
          <w:szCs w:val="28"/>
        </w:rPr>
        <w:t>cluster :</w:t>
      </w:r>
      <w:proofErr w:type="gramEnd"/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66D5000F" wp14:editId="1470316B">
            <wp:extent cx="5269865" cy="746760"/>
            <wp:effectExtent l="0" t="0" r="6985" b="152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62D7" w14:textId="77777777" w:rsidR="000A689F" w:rsidRPr="004B24BF" w:rsidRDefault="000A689F">
      <w:pPr>
        <w:rPr>
          <w:sz w:val="28"/>
          <w:szCs w:val="28"/>
        </w:rPr>
      </w:pPr>
    </w:p>
    <w:p w14:paraId="0D97C666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Tiến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hành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lấy</w:t>
      </w:r>
      <w:proofErr w:type="spellEnd"/>
      <w:r w:rsidRPr="004B24BF">
        <w:rPr>
          <w:sz w:val="28"/>
          <w:szCs w:val="28"/>
        </w:rPr>
        <w:t xml:space="preserve"> token </w:t>
      </w:r>
      <w:proofErr w:type="spellStart"/>
      <w:r w:rsidRPr="004B24BF">
        <w:rPr>
          <w:sz w:val="28"/>
          <w:szCs w:val="28"/>
        </w:rPr>
        <w:t>và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ip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2F2493EA" wp14:editId="294B3AC5">
            <wp:extent cx="5273040" cy="1728470"/>
            <wp:effectExtent l="0" t="0" r="381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E6F0" w14:textId="77777777" w:rsidR="000A689F" w:rsidRPr="004B24BF" w:rsidRDefault="000A689F">
      <w:pPr>
        <w:rPr>
          <w:sz w:val="28"/>
          <w:szCs w:val="28"/>
        </w:rPr>
      </w:pPr>
    </w:p>
    <w:p w14:paraId="0E823B4A" w14:textId="77777777" w:rsidR="000A689F" w:rsidRPr="004B24BF" w:rsidRDefault="00000000">
      <w:pPr>
        <w:rPr>
          <w:b/>
          <w:bCs/>
          <w:sz w:val="28"/>
          <w:szCs w:val="28"/>
        </w:rPr>
      </w:pPr>
      <w:proofErr w:type="spellStart"/>
      <w:r w:rsidRPr="004B24BF">
        <w:rPr>
          <w:b/>
          <w:bCs/>
          <w:sz w:val="28"/>
          <w:szCs w:val="28"/>
        </w:rPr>
        <w:t>Tương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spellStart"/>
      <w:r w:rsidRPr="004B24BF">
        <w:rPr>
          <w:b/>
          <w:bCs/>
          <w:sz w:val="28"/>
          <w:szCs w:val="28"/>
        </w:rPr>
        <w:t>tự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spellStart"/>
      <w:r w:rsidRPr="004B24BF">
        <w:rPr>
          <w:b/>
          <w:bCs/>
          <w:sz w:val="28"/>
          <w:szCs w:val="28"/>
        </w:rPr>
        <w:t>với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spellStart"/>
      <w:r w:rsidRPr="004B24BF">
        <w:rPr>
          <w:b/>
          <w:bCs/>
          <w:sz w:val="28"/>
          <w:szCs w:val="28"/>
        </w:rPr>
        <w:t>các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gramStart"/>
      <w:r w:rsidRPr="004B24BF">
        <w:rPr>
          <w:b/>
          <w:bCs/>
          <w:sz w:val="28"/>
          <w:szCs w:val="28"/>
        </w:rPr>
        <w:t>agent :</w:t>
      </w:r>
      <w:proofErr w:type="gramEnd"/>
      <w:r w:rsidRPr="004B24BF">
        <w:rPr>
          <w:b/>
          <w:bCs/>
          <w:sz w:val="28"/>
          <w:szCs w:val="28"/>
        </w:rPr>
        <w:t xml:space="preserve"> </w:t>
      </w:r>
    </w:p>
    <w:p w14:paraId="35293EE7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rFonts w:eastAsia="SimSun" w:cs="Times New Roman"/>
          <w:sz w:val="28"/>
          <w:szCs w:val="28"/>
        </w:rPr>
        <w:t>sudo</w:t>
      </w:r>
      <w:proofErr w:type="spellEnd"/>
      <w:r w:rsidRPr="004B24BF">
        <w:rPr>
          <w:rFonts w:eastAsia="SimSun" w:cs="Times New Roman"/>
          <w:sz w:val="28"/>
          <w:szCs w:val="28"/>
        </w:rPr>
        <w:t xml:space="preserve"> nano /</w:t>
      </w:r>
      <w:proofErr w:type="spellStart"/>
      <w:r w:rsidRPr="004B24BF">
        <w:rPr>
          <w:rFonts w:eastAsia="SimSun" w:cs="Times New Roman"/>
          <w:sz w:val="28"/>
          <w:szCs w:val="28"/>
        </w:rPr>
        <w:t>etc</w:t>
      </w:r>
      <w:proofErr w:type="spellEnd"/>
      <w:r w:rsidRPr="004B24BF">
        <w:rPr>
          <w:rFonts w:eastAsia="SimSun" w:cs="Times New Roman"/>
          <w:sz w:val="28"/>
          <w:szCs w:val="28"/>
        </w:rPr>
        <w:t>/hosts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461A6B56" wp14:editId="7E949EED">
            <wp:extent cx="5273675" cy="1747520"/>
            <wp:effectExtent l="0" t="0" r="317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0687" w14:textId="77777777" w:rsidR="000A689F" w:rsidRPr="004B24BF" w:rsidRDefault="000A689F">
      <w:pPr>
        <w:rPr>
          <w:sz w:val="28"/>
          <w:szCs w:val="28"/>
        </w:rPr>
      </w:pPr>
    </w:p>
    <w:p w14:paraId="7A8A1E04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lastRenderedPageBreak/>
        <w:drawing>
          <wp:inline distT="0" distB="0" distL="114300" distR="114300" wp14:anchorId="26A1DE63" wp14:editId="2ADD5235">
            <wp:extent cx="5272405" cy="349885"/>
            <wp:effectExtent l="0" t="0" r="4445" b="12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E6967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t xml:space="preserve">Fix </w:t>
      </w:r>
      <w:proofErr w:type="spellStart"/>
      <w:r w:rsidRPr="004B24BF">
        <w:rPr>
          <w:sz w:val="28"/>
          <w:szCs w:val="28"/>
        </w:rPr>
        <w:t>lỗi</w:t>
      </w:r>
      <w:proofErr w:type="spellEnd"/>
      <w:r w:rsidRPr="004B24BF">
        <w:rPr>
          <w:sz w:val="28"/>
          <w:szCs w:val="28"/>
        </w:rPr>
        <w:t xml:space="preserve"> DNS</w:t>
      </w:r>
    </w:p>
    <w:p w14:paraId="010E6844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07A797B8" wp14:editId="437426DD">
            <wp:extent cx="5271770" cy="869315"/>
            <wp:effectExtent l="0" t="0" r="508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B5FF" w14:textId="77777777" w:rsidR="000A689F" w:rsidRPr="004B24BF" w:rsidRDefault="000A689F">
      <w:pPr>
        <w:rPr>
          <w:sz w:val="28"/>
          <w:szCs w:val="28"/>
        </w:rPr>
      </w:pPr>
    </w:p>
    <w:p w14:paraId="68CCC171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5A03CEE4" wp14:editId="5F24DC2A">
            <wp:extent cx="5273040" cy="970915"/>
            <wp:effectExtent l="0" t="0" r="381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EE2C" w14:textId="77777777" w:rsidR="000A689F" w:rsidRPr="004B24BF" w:rsidRDefault="000A689F">
      <w:pPr>
        <w:rPr>
          <w:sz w:val="28"/>
          <w:szCs w:val="28"/>
        </w:rPr>
      </w:pPr>
    </w:p>
    <w:p w14:paraId="542ECF2C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241F2135" wp14:editId="5949C1F3">
            <wp:extent cx="5271135" cy="1450340"/>
            <wp:effectExtent l="0" t="0" r="5715" b="165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A5E0" w14:textId="77777777" w:rsidR="000A689F" w:rsidRPr="004B24BF" w:rsidRDefault="000A689F">
      <w:pPr>
        <w:rPr>
          <w:sz w:val="28"/>
          <w:szCs w:val="28"/>
        </w:rPr>
      </w:pPr>
    </w:p>
    <w:p w14:paraId="6CBE4283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t xml:space="preserve">Join </w:t>
      </w:r>
      <w:proofErr w:type="gramStart"/>
      <w:r w:rsidRPr="004B24BF">
        <w:rPr>
          <w:sz w:val="28"/>
          <w:szCs w:val="28"/>
        </w:rPr>
        <w:t>sever :</w:t>
      </w:r>
      <w:proofErr w:type="gram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7DA25CFE" wp14:editId="58D674AF">
            <wp:extent cx="5271135" cy="2090420"/>
            <wp:effectExtent l="0" t="0" r="5715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A8803" w14:textId="77777777" w:rsidR="000A689F" w:rsidRPr="004B24BF" w:rsidRDefault="000A689F">
      <w:pPr>
        <w:rPr>
          <w:sz w:val="28"/>
          <w:szCs w:val="28"/>
        </w:rPr>
      </w:pPr>
    </w:p>
    <w:p w14:paraId="6110AEA2" w14:textId="77777777" w:rsidR="000A689F" w:rsidRPr="004B24BF" w:rsidRDefault="00000000">
      <w:pPr>
        <w:rPr>
          <w:sz w:val="28"/>
          <w:szCs w:val="28"/>
        </w:rPr>
      </w:pPr>
      <w:proofErr w:type="gramStart"/>
      <w:r w:rsidRPr="004B24BF">
        <w:rPr>
          <w:sz w:val="28"/>
          <w:szCs w:val="28"/>
        </w:rPr>
        <w:t>Check :</w:t>
      </w:r>
      <w:proofErr w:type="gram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thành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công</w:t>
      </w:r>
      <w:proofErr w:type="spellEnd"/>
      <w:r w:rsidRPr="004B24BF">
        <w:rPr>
          <w:sz w:val="28"/>
          <w:szCs w:val="28"/>
        </w:rPr>
        <w:t xml:space="preserve">, </w:t>
      </w:r>
      <w:proofErr w:type="spellStart"/>
      <w:r w:rsidRPr="004B24BF">
        <w:rPr>
          <w:sz w:val="28"/>
          <w:szCs w:val="28"/>
        </w:rPr>
        <w:t>đã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có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trên</w:t>
      </w:r>
      <w:proofErr w:type="spellEnd"/>
      <w:r w:rsidRPr="004B24BF">
        <w:rPr>
          <w:sz w:val="28"/>
          <w:szCs w:val="28"/>
        </w:rPr>
        <w:t xml:space="preserve"> sever</w:t>
      </w:r>
    </w:p>
    <w:p w14:paraId="58086AFF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lastRenderedPageBreak/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36473385" wp14:editId="649035E7">
            <wp:extent cx="5268595" cy="2423160"/>
            <wp:effectExtent l="0" t="0" r="8255" b="152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0B70CECA" wp14:editId="01B9D621">
            <wp:extent cx="5270500" cy="1527175"/>
            <wp:effectExtent l="0" t="0" r="6350" b="158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92ED" w14:textId="77777777" w:rsidR="000A689F" w:rsidRPr="004B24BF" w:rsidRDefault="000A689F">
      <w:pPr>
        <w:rPr>
          <w:sz w:val="28"/>
          <w:szCs w:val="28"/>
        </w:rPr>
      </w:pPr>
    </w:p>
    <w:p w14:paraId="7BFA6336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Tương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tự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với</w:t>
      </w:r>
      <w:proofErr w:type="spellEnd"/>
      <w:r w:rsidRPr="004B24BF">
        <w:rPr>
          <w:sz w:val="28"/>
          <w:szCs w:val="28"/>
        </w:rPr>
        <w:t xml:space="preserve"> agent 2, </w:t>
      </w:r>
      <w:proofErr w:type="spellStart"/>
      <w:r w:rsidRPr="004B24BF">
        <w:rPr>
          <w:sz w:val="28"/>
          <w:szCs w:val="28"/>
        </w:rPr>
        <w:t>kết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quả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sau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khi</w:t>
      </w:r>
      <w:proofErr w:type="spellEnd"/>
      <w:r w:rsidRPr="004B24BF">
        <w:rPr>
          <w:sz w:val="28"/>
          <w:szCs w:val="28"/>
        </w:rPr>
        <w:t xml:space="preserve"> join </w:t>
      </w:r>
      <w:proofErr w:type="spellStart"/>
      <w:r w:rsidRPr="004B24BF">
        <w:rPr>
          <w:sz w:val="28"/>
          <w:szCs w:val="28"/>
        </w:rPr>
        <w:t>thành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công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5158730C" wp14:editId="49428301">
            <wp:extent cx="5267960" cy="2687955"/>
            <wp:effectExtent l="0" t="0" r="8890" b="171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1C02" w14:textId="77777777" w:rsidR="000A689F" w:rsidRPr="004B24BF" w:rsidRDefault="000A689F">
      <w:pPr>
        <w:rPr>
          <w:sz w:val="28"/>
          <w:szCs w:val="28"/>
        </w:rPr>
      </w:pPr>
    </w:p>
    <w:p w14:paraId="24E84947" w14:textId="77777777" w:rsidR="000A689F" w:rsidRPr="004B24BF" w:rsidRDefault="00000000">
      <w:pPr>
        <w:rPr>
          <w:b/>
          <w:bCs/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17A8A092" wp14:editId="3B24C766">
            <wp:extent cx="5269230" cy="1039495"/>
            <wp:effectExtent l="0" t="0" r="762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4BF">
        <w:rPr>
          <w:sz w:val="28"/>
          <w:szCs w:val="28"/>
        </w:rPr>
        <w:br/>
      </w:r>
      <w:r w:rsidRPr="004B24BF">
        <w:rPr>
          <w:sz w:val="28"/>
          <w:szCs w:val="28"/>
        </w:rPr>
        <w:br/>
      </w:r>
      <w:proofErr w:type="spellStart"/>
      <w:r w:rsidRPr="004B24BF">
        <w:rPr>
          <w:b/>
          <w:bCs/>
          <w:sz w:val="28"/>
          <w:szCs w:val="28"/>
        </w:rPr>
        <w:lastRenderedPageBreak/>
        <w:t>Tóm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spellStart"/>
      <w:r w:rsidRPr="004B24BF">
        <w:rPr>
          <w:b/>
          <w:bCs/>
          <w:sz w:val="28"/>
          <w:szCs w:val="28"/>
        </w:rPr>
        <w:t>lại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spellStart"/>
      <w:r w:rsidRPr="004B24BF">
        <w:rPr>
          <w:b/>
          <w:bCs/>
          <w:sz w:val="28"/>
          <w:szCs w:val="28"/>
        </w:rPr>
        <w:t>các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spellStart"/>
      <w:r w:rsidRPr="004B24BF">
        <w:rPr>
          <w:b/>
          <w:bCs/>
          <w:sz w:val="28"/>
          <w:szCs w:val="28"/>
        </w:rPr>
        <w:t>vấn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spellStart"/>
      <w:r w:rsidRPr="004B24BF">
        <w:rPr>
          <w:b/>
          <w:bCs/>
          <w:sz w:val="28"/>
          <w:szCs w:val="28"/>
        </w:rPr>
        <w:t>đề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4B24BF">
        <w:rPr>
          <w:b/>
          <w:bCs/>
          <w:sz w:val="28"/>
          <w:szCs w:val="28"/>
        </w:rPr>
        <w:t>chính</w:t>
      </w:r>
      <w:proofErr w:type="spellEnd"/>
      <w:r w:rsidRPr="004B24BF">
        <w:rPr>
          <w:b/>
          <w:bCs/>
          <w:sz w:val="28"/>
          <w:szCs w:val="28"/>
        </w:rPr>
        <w:t xml:space="preserve"> :</w:t>
      </w:r>
      <w:proofErr w:type="gramEnd"/>
      <w:r w:rsidRPr="004B24BF">
        <w:rPr>
          <w:b/>
          <w:bCs/>
          <w:sz w:val="28"/>
          <w:szCs w:val="28"/>
        </w:rPr>
        <w:t xml:space="preserve"> </w:t>
      </w:r>
      <w:r w:rsidRPr="004B24BF">
        <w:rPr>
          <w:b/>
          <w:bCs/>
          <w:sz w:val="28"/>
          <w:szCs w:val="28"/>
        </w:rPr>
        <w:br/>
        <w:t xml:space="preserve">Fix DNS : </w:t>
      </w:r>
    </w:p>
    <w:p w14:paraId="7E4FE661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sudo</w:t>
      </w:r>
      <w:proofErr w:type="spellEnd"/>
      <w:r w:rsidRPr="004B24BF">
        <w:rPr>
          <w:sz w:val="28"/>
          <w:szCs w:val="28"/>
        </w:rPr>
        <w:t xml:space="preserve"> rm /</w:t>
      </w:r>
      <w:proofErr w:type="spellStart"/>
      <w:r w:rsidRPr="004B24BF">
        <w:rPr>
          <w:sz w:val="28"/>
          <w:szCs w:val="28"/>
        </w:rPr>
        <w:t>etc</w:t>
      </w:r>
      <w:proofErr w:type="spellEnd"/>
      <w:r w:rsidRPr="004B24BF">
        <w:rPr>
          <w:sz w:val="28"/>
          <w:szCs w:val="28"/>
        </w:rPr>
        <w:t>/</w:t>
      </w:r>
      <w:proofErr w:type="spellStart"/>
      <w:r w:rsidRPr="004B24BF">
        <w:rPr>
          <w:sz w:val="28"/>
          <w:szCs w:val="28"/>
        </w:rPr>
        <w:t>resolv.conf</w:t>
      </w:r>
      <w:proofErr w:type="spellEnd"/>
    </w:p>
    <w:p w14:paraId="5A462347" w14:textId="77777777" w:rsidR="000A689F" w:rsidRPr="004B24BF" w:rsidRDefault="00000000">
      <w:pPr>
        <w:rPr>
          <w:b/>
          <w:bCs/>
          <w:sz w:val="28"/>
          <w:szCs w:val="28"/>
        </w:rPr>
      </w:pPr>
      <w:proofErr w:type="spellStart"/>
      <w:r w:rsidRPr="004B24BF">
        <w:rPr>
          <w:sz w:val="28"/>
          <w:szCs w:val="28"/>
        </w:rPr>
        <w:t>sudo</w:t>
      </w:r>
      <w:proofErr w:type="spellEnd"/>
      <w:r w:rsidRPr="004B24BF">
        <w:rPr>
          <w:sz w:val="28"/>
          <w:szCs w:val="28"/>
        </w:rPr>
        <w:t xml:space="preserve"> nano /</w:t>
      </w:r>
      <w:proofErr w:type="spellStart"/>
      <w:r w:rsidRPr="004B24BF">
        <w:rPr>
          <w:sz w:val="28"/>
          <w:szCs w:val="28"/>
        </w:rPr>
        <w:t>etc</w:t>
      </w:r>
      <w:proofErr w:type="spellEnd"/>
      <w:r w:rsidRPr="004B24BF">
        <w:rPr>
          <w:sz w:val="28"/>
          <w:szCs w:val="28"/>
        </w:rPr>
        <w:t>/</w:t>
      </w:r>
      <w:proofErr w:type="spellStart"/>
      <w:r w:rsidRPr="004B24BF">
        <w:rPr>
          <w:sz w:val="28"/>
          <w:szCs w:val="28"/>
        </w:rPr>
        <w:t>resolv.conf</w:t>
      </w:r>
      <w:proofErr w:type="spellEnd"/>
    </w:p>
    <w:p w14:paraId="4FC4475D" w14:textId="77777777" w:rsidR="000A689F" w:rsidRPr="004B24BF" w:rsidRDefault="00000000">
      <w:pPr>
        <w:ind w:firstLine="720"/>
        <w:rPr>
          <w:sz w:val="28"/>
          <w:szCs w:val="28"/>
        </w:rPr>
      </w:pPr>
      <w:r w:rsidRPr="004B24BF">
        <w:rPr>
          <w:sz w:val="28"/>
          <w:szCs w:val="28"/>
        </w:rPr>
        <w:t>nameserver 8.8.8.8</w:t>
      </w:r>
    </w:p>
    <w:p w14:paraId="37F29C31" w14:textId="77777777" w:rsidR="000A689F" w:rsidRPr="004B24BF" w:rsidRDefault="00000000">
      <w:pPr>
        <w:ind w:firstLine="720"/>
        <w:rPr>
          <w:b/>
          <w:bCs/>
          <w:sz w:val="28"/>
          <w:szCs w:val="28"/>
        </w:rPr>
      </w:pPr>
      <w:r w:rsidRPr="004B24BF">
        <w:rPr>
          <w:sz w:val="28"/>
          <w:szCs w:val="28"/>
        </w:rPr>
        <w:t>nameserver 1.1.1.1</w:t>
      </w:r>
      <w:r w:rsidRPr="004B24BF">
        <w:rPr>
          <w:b/>
          <w:bCs/>
          <w:sz w:val="28"/>
          <w:szCs w:val="28"/>
        </w:rPr>
        <w:br/>
        <w:t xml:space="preserve">Fix </w:t>
      </w:r>
      <w:proofErr w:type="gramStart"/>
      <w:r w:rsidRPr="004B24BF">
        <w:rPr>
          <w:b/>
          <w:bCs/>
          <w:sz w:val="28"/>
          <w:szCs w:val="28"/>
        </w:rPr>
        <w:t>hostname :</w:t>
      </w:r>
      <w:proofErr w:type="gramEnd"/>
    </w:p>
    <w:p w14:paraId="715EE2BB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sudo</w:t>
      </w:r>
      <w:proofErr w:type="spellEnd"/>
      <w:r w:rsidRPr="004B24BF">
        <w:rPr>
          <w:sz w:val="28"/>
          <w:szCs w:val="28"/>
        </w:rPr>
        <w:t xml:space="preserve"> nano /</w:t>
      </w:r>
      <w:proofErr w:type="spellStart"/>
      <w:r w:rsidRPr="004B24BF">
        <w:rPr>
          <w:sz w:val="28"/>
          <w:szCs w:val="28"/>
        </w:rPr>
        <w:t>etc</w:t>
      </w:r>
      <w:proofErr w:type="spellEnd"/>
      <w:r w:rsidRPr="004B24BF">
        <w:rPr>
          <w:sz w:val="28"/>
          <w:szCs w:val="28"/>
        </w:rPr>
        <w:t>/hosts</w:t>
      </w:r>
    </w:p>
    <w:p w14:paraId="602D2574" w14:textId="77777777" w:rsidR="000A689F" w:rsidRPr="004B24BF" w:rsidRDefault="00000000">
      <w:pPr>
        <w:ind w:firstLine="720"/>
        <w:rPr>
          <w:sz w:val="28"/>
          <w:szCs w:val="28"/>
        </w:rPr>
      </w:pPr>
      <w:r w:rsidRPr="004B24BF">
        <w:rPr>
          <w:sz w:val="28"/>
          <w:szCs w:val="28"/>
        </w:rPr>
        <w:t>127.0.0.1 localhost</w:t>
      </w:r>
    </w:p>
    <w:p w14:paraId="3F02C75B" w14:textId="77777777" w:rsidR="000A689F" w:rsidRPr="004B24BF" w:rsidRDefault="00000000">
      <w:pPr>
        <w:ind w:firstLine="720"/>
        <w:rPr>
          <w:b/>
          <w:bCs/>
          <w:sz w:val="28"/>
          <w:szCs w:val="28"/>
        </w:rPr>
      </w:pPr>
      <w:r w:rsidRPr="004B24BF">
        <w:rPr>
          <w:sz w:val="28"/>
          <w:szCs w:val="28"/>
        </w:rPr>
        <w:t>127.0.1.1 agent-node-2</w:t>
      </w:r>
      <w:r w:rsidRPr="004B24BF">
        <w:rPr>
          <w:b/>
          <w:bCs/>
          <w:sz w:val="28"/>
          <w:szCs w:val="28"/>
        </w:rPr>
        <w:br/>
      </w:r>
      <w:proofErr w:type="gramStart"/>
      <w:r w:rsidRPr="004B24BF">
        <w:rPr>
          <w:b/>
          <w:bCs/>
          <w:sz w:val="28"/>
          <w:szCs w:val="28"/>
        </w:rPr>
        <w:t>join :</w:t>
      </w:r>
      <w:proofErr w:type="gramEnd"/>
    </w:p>
    <w:p w14:paraId="68A6BD55" w14:textId="77777777" w:rsidR="000A689F" w:rsidRPr="004B24BF" w:rsidRDefault="00000000">
      <w:pPr>
        <w:rPr>
          <w:b/>
          <w:bCs/>
          <w:sz w:val="28"/>
          <w:szCs w:val="28"/>
        </w:rPr>
      </w:pPr>
      <w:r w:rsidRPr="004B24BF">
        <w:rPr>
          <w:sz w:val="28"/>
          <w:szCs w:val="28"/>
        </w:rPr>
        <w:t>curl -</w:t>
      </w:r>
      <w:proofErr w:type="spellStart"/>
      <w:r w:rsidRPr="004B24BF">
        <w:rPr>
          <w:sz w:val="28"/>
          <w:szCs w:val="28"/>
        </w:rPr>
        <w:t>fL</w:t>
      </w:r>
      <w:proofErr w:type="spellEnd"/>
      <w:r w:rsidRPr="004B24BF">
        <w:rPr>
          <w:sz w:val="28"/>
          <w:szCs w:val="28"/>
        </w:rPr>
        <w:t xml:space="preserve"> https://get.k3s.io | </w:t>
      </w:r>
      <w:proofErr w:type="spellStart"/>
      <w:r w:rsidRPr="004B24BF">
        <w:rPr>
          <w:sz w:val="28"/>
          <w:szCs w:val="28"/>
        </w:rPr>
        <w:t>sudo</w:t>
      </w:r>
      <w:proofErr w:type="spellEnd"/>
      <w:r w:rsidRPr="004B24BF">
        <w:rPr>
          <w:sz w:val="28"/>
          <w:szCs w:val="28"/>
        </w:rPr>
        <w:t xml:space="preserve"> K3S_URL=https://</w:t>
      </w:r>
      <w:r w:rsidRPr="004B24BF">
        <w:rPr>
          <w:b/>
          <w:bCs/>
          <w:sz w:val="28"/>
          <w:szCs w:val="28"/>
        </w:rPr>
        <w:t>192.168.10.238</w:t>
      </w:r>
      <w:r w:rsidRPr="004B24BF">
        <w:rPr>
          <w:sz w:val="28"/>
          <w:szCs w:val="28"/>
        </w:rPr>
        <w:t xml:space="preserve">:6443 </w:t>
      </w:r>
      <w:r w:rsidRPr="004B24BF">
        <w:rPr>
          <w:b/>
          <w:bCs/>
          <w:sz w:val="28"/>
          <w:szCs w:val="28"/>
        </w:rPr>
        <w:t>K3S_TOKEN</w:t>
      </w:r>
      <w:r w:rsidRPr="004B24BF">
        <w:rPr>
          <w:sz w:val="28"/>
          <w:szCs w:val="28"/>
        </w:rPr>
        <w:t>=K1051687d02a386002a169abed4b0c1dcd1e6cd705754021a4d6e97e6b712ca3d</w:t>
      </w:r>
      <w:proofErr w:type="gramStart"/>
      <w:r w:rsidRPr="004B24BF">
        <w:rPr>
          <w:sz w:val="28"/>
          <w:szCs w:val="28"/>
        </w:rPr>
        <w:t>12::</w:t>
      </w:r>
      <w:proofErr w:type="gramEnd"/>
      <w:r w:rsidRPr="004B24BF">
        <w:rPr>
          <w:sz w:val="28"/>
          <w:szCs w:val="28"/>
        </w:rPr>
        <w:t xml:space="preserve">server:cecae324eac9cb8c3b95ed79a7bdc3ba </w:t>
      </w:r>
      <w:proofErr w:type="spellStart"/>
      <w:r w:rsidRPr="004B24BF">
        <w:rPr>
          <w:sz w:val="28"/>
          <w:szCs w:val="28"/>
        </w:rPr>
        <w:t>sh</w:t>
      </w:r>
      <w:proofErr w:type="spellEnd"/>
      <w:r w:rsidRPr="004B24BF">
        <w:rPr>
          <w:sz w:val="28"/>
          <w:szCs w:val="28"/>
        </w:rPr>
        <w:t xml:space="preserve"> -</w:t>
      </w:r>
      <w:r w:rsidRPr="004B24BF">
        <w:rPr>
          <w:b/>
          <w:bCs/>
          <w:sz w:val="28"/>
          <w:szCs w:val="28"/>
        </w:rPr>
        <w:br/>
        <w:t xml:space="preserve">check </w:t>
      </w:r>
      <w:proofErr w:type="spellStart"/>
      <w:r w:rsidRPr="004B24BF">
        <w:rPr>
          <w:b/>
          <w:bCs/>
          <w:sz w:val="28"/>
          <w:szCs w:val="28"/>
        </w:rPr>
        <w:t>lại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spellStart"/>
      <w:r w:rsidRPr="004B24BF">
        <w:rPr>
          <w:b/>
          <w:bCs/>
          <w:sz w:val="28"/>
          <w:szCs w:val="28"/>
        </w:rPr>
        <w:t>trên</w:t>
      </w:r>
      <w:proofErr w:type="spellEnd"/>
      <w:r w:rsidRPr="004B24BF">
        <w:rPr>
          <w:b/>
          <w:bCs/>
          <w:sz w:val="28"/>
          <w:szCs w:val="28"/>
        </w:rPr>
        <w:t xml:space="preserve"> sever : </w:t>
      </w:r>
    </w:p>
    <w:p w14:paraId="5FBA4676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sudo</w:t>
      </w:r>
      <w:proofErr w:type="spellEnd"/>
      <w:r w:rsidRPr="004B24BF">
        <w:rPr>
          <w:sz w:val="28"/>
          <w:szCs w:val="28"/>
        </w:rPr>
        <w:t xml:space="preserve"> k3s </w:t>
      </w:r>
      <w:proofErr w:type="spellStart"/>
      <w:r w:rsidRPr="004B24BF">
        <w:rPr>
          <w:sz w:val="28"/>
          <w:szCs w:val="28"/>
        </w:rPr>
        <w:t>kubectl</w:t>
      </w:r>
      <w:proofErr w:type="spellEnd"/>
      <w:r w:rsidRPr="004B24BF">
        <w:rPr>
          <w:sz w:val="28"/>
          <w:szCs w:val="28"/>
        </w:rPr>
        <w:t xml:space="preserve"> get nodes</w:t>
      </w:r>
    </w:p>
    <w:p w14:paraId="082DFBE1" w14:textId="77777777" w:rsidR="000A689F" w:rsidRPr="004B24BF" w:rsidRDefault="000A689F">
      <w:pPr>
        <w:rPr>
          <w:sz w:val="28"/>
          <w:szCs w:val="28"/>
        </w:rPr>
      </w:pPr>
    </w:p>
    <w:p w14:paraId="6724A680" w14:textId="77777777" w:rsidR="000A689F" w:rsidRPr="004B24BF" w:rsidRDefault="00000000">
      <w:pPr>
        <w:rPr>
          <w:b/>
          <w:bCs/>
          <w:sz w:val="28"/>
          <w:szCs w:val="28"/>
        </w:rPr>
      </w:pPr>
      <w:proofErr w:type="spellStart"/>
      <w:r w:rsidRPr="004B24BF">
        <w:rPr>
          <w:b/>
          <w:bCs/>
          <w:sz w:val="28"/>
          <w:szCs w:val="28"/>
        </w:rPr>
        <w:t>Tạo</w:t>
      </w:r>
      <w:proofErr w:type="spellEnd"/>
      <w:r w:rsidRPr="004B24BF">
        <w:rPr>
          <w:b/>
          <w:bCs/>
          <w:sz w:val="28"/>
          <w:szCs w:val="28"/>
        </w:rPr>
        <w:t xml:space="preserve"> </w:t>
      </w:r>
      <w:proofErr w:type="gramStart"/>
      <w:r w:rsidRPr="004B24BF">
        <w:rPr>
          <w:b/>
          <w:bCs/>
          <w:sz w:val="28"/>
          <w:szCs w:val="28"/>
        </w:rPr>
        <w:t>Dashboard :</w:t>
      </w:r>
      <w:proofErr w:type="gramEnd"/>
      <w:r w:rsidRPr="004B24BF">
        <w:rPr>
          <w:b/>
          <w:bCs/>
          <w:sz w:val="28"/>
          <w:szCs w:val="28"/>
        </w:rPr>
        <w:t xml:space="preserve"> </w:t>
      </w:r>
    </w:p>
    <w:p w14:paraId="04146C72" w14:textId="77777777" w:rsidR="000A689F" w:rsidRPr="004B24BF" w:rsidRDefault="000A689F">
      <w:pPr>
        <w:rPr>
          <w:sz w:val="28"/>
          <w:szCs w:val="28"/>
        </w:rPr>
      </w:pPr>
    </w:p>
    <w:p w14:paraId="1E911321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0D025D0A" wp14:editId="2EB7F8F7">
            <wp:extent cx="5269230" cy="2319020"/>
            <wp:effectExtent l="0" t="0" r="762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97EE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lastRenderedPageBreak/>
        <w:drawing>
          <wp:inline distT="0" distB="0" distL="114300" distR="114300" wp14:anchorId="62D6D546" wp14:editId="66C0CB73">
            <wp:extent cx="5270500" cy="2802890"/>
            <wp:effectExtent l="0" t="0" r="6350" b="165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4F1D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Lấy</w:t>
      </w:r>
      <w:proofErr w:type="spellEnd"/>
      <w:r w:rsidRPr="004B24BF">
        <w:rPr>
          <w:sz w:val="28"/>
          <w:szCs w:val="28"/>
        </w:rPr>
        <w:t xml:space="preserve"> token </w:t>
      </w:r>
      <w:proofErr w:type="spellStart"/>
      <w:r w:rsidRPr="004B24BF">
        <w:rPr>
          <w:sz w:val="28"/>
          <w:szCs w:val="28"/>
        </w:rPr>
        <w:t>để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vào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được</w:t>
      </w:r>
      <w:proofErr w:type="spellEnd"/>
      <w:r w:rsidRPr="004B24BF">
        <w:rPr>
          <w:sz w:val="28"/>
          <w:szCs w:val="28"/>
        </w:rPr>
        <w:t xml:space="preserve"> dash board</w:t>
      </w:r>
    </w:p>
    <w:p w14:paraId="6563FA94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0D49DFA2" wp14:editId="6615100F">
            <wp:extent cx="5273675" cy="1207135"/>
            <wp:effectExtent l="0" t="0" r="3175" b="1206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E0F3" w14:textId="77777777" w:rsidR="000A689F" w:rsidRPr="004B24BF" w:rsidRDefault="000A689F">
      <w:pPr>
        <w:rPr>
          <w:sz w:val="28"/>
          <w:szCs w:val="28"/>
        </w:rPr>
      </w:pPr>
    </w:p>
    <w:p w14:paraId="1C12944F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5115F0DB" wp14:editId="51C5E07E">
            <wp:extent cx="5270500" cy="883920"/>
            <wp:effectExtent l="0" t="0" r="6350" b="1143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5FDC" w14:textId="77777777" w:rsidR="000A689F" w:rsidRPr="004B24BF" w:rsidRDefault="000A689F">
      <w:pPr>
        <w:rPr>
          <w:sz w:val="28"/>
          <w:szCs w:val="28"/>
        </w:rPr>
      </w:pPr>
    </w:p>
    <w:p w14:paraId="47FA4780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2F4220EF" wp14:editId="16F63E87">
            <wp:extent cx="5267960" cy="1290320"/>
            <wp:effectExtent l="0" t="0" r="889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C566" w14:textId="77777777" w:rsidR="000A689F" w:rsidRPr="004B24BF" w:rsidRDefault="000A689F">
      <w:pPr>
        <w:rPr>
          <w:sz w:val="28"/>
          <w:szCs w:val="28"/>
        </w:rPr>
      </w:pPr>
    </w:p>
    <w:p w14:paraId="77C2DA54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Trên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máy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tính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7FC98260" wp14:editId="709BAC0F">
            <wp:extent cx="5273675" cy="5099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C786" w14:textId="77777777" w:rsidR="000A689F" w:rsidRPr="004B24BF" w:rsidRDefault="000A689F">
      <w:pPr>
        <w:rPr>
          <w:sz w:val="28"/>
          <w:szCs w:val="28"/>
        </w:rPr>
      </w:pPr>
    </w:p>
    <w:p w14:paraId="48790EA9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Truy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cập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trang</w:t>
      </w:r>
      <w:proofErr w:type="spellEnd"/>
      <w:r w:rsidRPr="004B24BF">
        <w:rPr>
          <w:sz w:val="28"/>
          <w:szCs w:val="28"/>
        </w:rPr>
        <w:t xml:space="preserve"> </w:t>
      </w:r>
      <w:proofErr w:type="gramStart"/>
      <w:r w:rsidRPr="004B24BF">
        <w:rPr>
          <w:sz w:val="28"/>
          <w:szCs w:val="28"/>
        </w:rPr>
        <w:t>web :</w:t>
      </w:r>
      <w:proofErr w:type="gramEnd"/>
      <w:r w:rsidRPr="004B24BF">
        <w:rPr>
          <w:sz w:val="28"/>
          <w:szCs w:val="28"/>
        </w:rPr>
        <w:t xml:space="preserve"> </w:t>
      </w:r>
      <w:hyperlink r:id="rId37" w:history="1">
        <w:r w:rsidRPr="004B24BF">
          <w:rPr>
            <w:rStyle w:val="Hyperlink"/>
            <w:sz w:val="28"/>
            <w:szCs w:val="28"/>
          </w:rPr>
          <w:t>https://localhost:8443/#/login</w:t>
        </w:r>
      </w:hyperlink>
    </w:p>
    <w:p w14:paraId="67343EF6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lastRenderedPageBreak/>
        <w:drawing>
          <wp:inline distT="0" distB="0" distL="114300" distR="114300" wp14:anchorId="1F24C026" wp14:editId="5FEC3FA7">
            <wp:extent cx="5268595" cy="2498090"/>
            <wp:effectExtent l="0" t="0" r="8255" b="165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4DD7" w14:textId="77777777" w:rsidR="000A689F" w:rsidRPr="004B24BF" w:rsidRDefault="000A689F">
      <w:pPr>
        <w:rPr>
          <w:sz w:val="28"/>
          <w:szCs w:val="28"/>
        </w:rPr>
      </w:pPr>
    </w:p>
    <w:p w14:paraId="3B970F37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Dán</w:t>
      </w:r>
      <w:proofErr w:type="spellEnd"/>
      <w:r w:rsidRPr="004B24BF">
        <w:rPr>
          <w:sz w:val="28"/>
          <w:szCs w:val="28"/>
        </w:rPr>
        <w:t xml:space="preserve"> token </w:t>
      </w:r>
      <w:proofErr w:type="spellStart"/>
      <w:r w:rsidRPr="004B24BF">
        <w:rPr>
          <w:sz w:val="28"/>
          <w:szCs w:val="28"/>
        </w:rPr>
        <w:t>đã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tạo</w:t>
      </w:r>
      <w:proofErr w:type="spellEnd"/>
      <w:r w:rsidRPr="004B24BF">
        <w:rPr>
          <w:sz w:val="28"/>
          <w:szCs w:val="28"/>
        </w:rPr>
        <w:t xml:space="preserve"> ở </w:t>
      </w:r>
      <w:proofErr w:type="spellStart"/>
      <w:r w:rsidRPr="004B24BF">
        <w:rPr>
          <w:sz w:val="28"/>
          <w:szCs w:val="28"/>
        </w:rPr>
        <w:t>trên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và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vào</w:t>
      </w:r>
      <w:proofErr w:type="spellEnd"/>
      <w:r w:rsidRPr="004B24BF">
        <w:rPr>
          <w:sz w:val="28"/>
          <w:szCs w:val="28"/>
        </w:rPr>
        <w:t xml:space="preserve"> dashboard </w:t>
      </w:r>
      <w:proofErr w:type="spellStart"/>
      <w:r w:rsidRPr="004B24BF">
        <w:rPr>
          <w:sz w:val="28"/>
          <w:szCs w:val="28"/>
        </w:rPr>
        <w:t>thành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công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</w:p>
    <w:p w14:paraId="2D2F9037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0552DF4F" wp14:editId="574D93EB">
            <wp:extent cx="5264150" cy="2400300"/>
            <wp:effectExtent l="0" t="0" r="12700" b="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62A7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56307D61" wp14:editId="1D46D85E">
            <wp:extent cx="5259705" cy="2720340"/>
            <wp:effectExtent l="0" t="0" r="17145" b="381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15DE3" w14:textId="77777777" w:rsidR="000A689F" w:rsidRPr="004B24BF" w:rsidRDefault="000A689F">
      <w:pPr>
        <w:rPr>
          <w:sz w:val="28"/>
          <w:szCs w:val="28"/>
        </w:rPr>
      </w:pPr>
    </w:p>
    <w:p w14:paraId="0D1B904E" w14:textId="5E270792" w:rsidR="000A689F" w:rsidRPr="005841EB" w:rsidRDefault="00706205" w:rsidP="00706205">
      <w:pPr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</w:pPr>
      <w:r w:rsidRPr="005841EB"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  <w:t xml:space="preserve">II. </w:t>
      </w:r>
      <w:proofErr w:type="spellStart"/>
      <w:r w:rsidR="00000000" w:rsidRPr="005841EB"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  <w:t>Triển</w:t>
      </w:r>
      <w:proofErr w:type="spellEnd"/>
      <w:r w:rsidR="00000000" w:rsidRPr="005841EB"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  <w:t xml:space="preserve"> </w:t>
      </w:r>
      <w:proofErr w:type="spellStart"/>
      <w:r w:rsidR="00000000" w:rsidRPr="005841EB"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  <w:t>khai</w:t>
      </w:r>
      <w:proofErr w:type="spellEnd"/>
      <w:r w:rsidR="00000000" w:rsidRPr="005841EB"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  <w:t xml:space="preserve"> </w:t>
      </w:r>
      <w:proofErr w:type="spellStart"/>
      <w:r w:rsidR="00000000" w:rsidRPr="005841EB"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  <w:t>ứng</w:t>
      </w:r>
      <w:proofErr w:type="spellEnd"/>
      <w:r w:rsidR="00000000" w:rsidRPr="005841EB"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  <w:t xml:space="preserve"> </w:t>
      </w:r>
      <w:proofErr w:type="spellStart"/>
      <w:r w:rsidR="00000000" w:rsidRPr="005841EB"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  <w:t>dụng</w:t>
      </w:r>
      <w:proofErr w:type="spellEnd"/>
    </w:p>
    <w:p w14:paraId="7ADF77D1" w14:textId="49961488" w:rsidR="00706205" w:rsidRDefault="00706205" w:rsidP="00706205">
      <w:pPr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</w:pPr>
      <w:r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lastRenderedPageBreak/>
        <w:tab/>
      </w:r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1.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Triển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khai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một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ứng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dụng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web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mã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nguồn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mở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bất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kỳ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r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ab/>
      </w:r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(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có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cơ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sở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dữ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liệu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)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trên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cụm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Kubernetes. </w:t>
      </w:r>
    </w:p>
    <w:p w14:paraId="6DDD7B6C" w14:textId="6A047F57" w:rsidR="00706205" w:rsidRDefault="00706205" w:rsidP="00706205">
      <w:pPr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</w:pPr>
      <w:r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ab/>
      </w:r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2. Scale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ứng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dụng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với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tối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</w:t>
      </w:r>
      <w:proofErr w:type="spellStart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>thiểu</w:t>
      </w:r>
      <w:proofErr w:type="spellEnd"/>
      <w:r w:rsidRPr="00706205"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  <w:t xml:space="preserve"> 2 replicas.</w:t>
      </w:r>
    </w:p>
    <w:p w14:paraId="642589D3" w14:textId="77777777" w:rsidR="00706205" w:rsidRPr="00706205" w:rsidRDefault="00706205" w:rsidP="00706205">
      <w:pPr>
        <w:rPr>
          <w:rFonts w:eastAsia="Bold" w:cs="Times New Roman"/>
          <w:b/>
          <w:bCs/>
          <w:color w:val="000000" w:themeColor="text1"/>
          <w:sz w:val="32"/>
          <w:szCs w:val="32"/>
          <w:lang w:bidi="ar"/>
        </w:rPr>
      </w:pPr>
    </w:p>
    <w:p w14:paraId="757BB4B5" w14:textId="77777777" w:rsidR="000A689F" w:rsidRPr="004B24BF" w:rsidRDefault="00000000">
      <w:pPr>
        <w:rPr>
          <w:rFonts w:eastAsia="Bold" w:cs="Times New Roman"/>
          <w:color w:val="000000" w:themeColor="text1"/>
          <w:sz w:val="28"/>
          <w:szCs w:val="28"/>
          <w:lang w:bidi="ar"/>
        </w:rPr>
      </w:pPr>
      <w:proofErr w:type="spellStart"/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>Nhóm</w:t>
      </w:r>
      <w:proofErr w:type="spellEnd"/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 xml:space="preserve"> </w:t>
      </w:r>
      <w:proofErr w:type="spellStart"/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>sẽ</w:t>
      </w:r>
      <w:proofErr w:type="spellEnd"/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 xml:space="preserve"> </w:t>
      </w:r>
      <w:proofErr w:type="spellStart"/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>làm</w:t>
      </w:r>
      <w:proofErr w:type="spellEnd"/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 xml:space="preserve"> </w:t>
      </w:r>
      <w:proofErr w:type="spellStart"/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>wordpress</w:t>
      </w:r>
      <w:proofErr w:type="spellEnd"/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 xml:space="preserve"> + </w:t>
      </w:r>
      <w:proofErr w:type="spellStart"/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>mysql</w:t>
      </w:r>
      <w:proofErr w:type="spellEnd"/>
    </w:p>
    <w:p w14:paraId="25D082AF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Tạo</w:t>
      </w:r>
      <w:proofErr w:type="spellEnd"/>
      <w:r w:rsidRPr="004B24BF">
        <w:rPr>
          <w:sz w:val="28"/>
          <w:szCs w:val="28"/>
        </w:rPr>
        <w:t xml:space="preserve"> file </w:t>
      </w:r>
      <w:proofErr w:type="spellStart"/>
      <w:proofErr w:type="gramStart"/>
      <w:r w:rsidRPr="004B24BF">
        <w:rPr>
          <w:sz w:val="28"/>
          <w:szCs w:val="28"/>
        </w:rPr>
        <w:t>mysql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</w:p>
    <w:p w14:paraId="4B324206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41E757BA" wp14:editId="631D62A5">
            <wp:extent cx="4600575" cy="323850"/>
            <wp:effectExtent l="0" t="0" r="9525" b="0"/>
            <wp:docPr id="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C0D6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Nội</w:t>
      </w:r>
      <w:proofErr w:type="spellEnd"/>
      <w:r w:rsidRPr="004B24BF">
        <w:rPr>
          <w:sz w:val="28"/>
          <w:szCs w:val="28"/>
        </w:rPr>
        <w:t xml:space="preserve"> dung file </w:t>
      </w:r>
      <w:proofErr w:type="spellStart"/>
      <w:r w:rsidRPr="004B24BF">
        <w:rPr>
          <w:sz w:val="28"/>
          <w:szCs w:val="28"/>
        </w:rPr>
        <w:t>yaml</w:t>
      </w:r>
      <w:proofErr w:type="spellEnd"/>
      <w:r w:rsidRPr="004B24BF">
        <w:rPr>
          <w:sz w:val="28"/>
          <w:szCs w:val="28"/>
        </w:rPr>
        <w:t>:</w:t>
      </w:r>
    </w:p>
    <w:p w14:paraId="5DC1B7B8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795E393E" wp14:editId="2EC6EF8B">
            <wp:extent cx="5271135" cy="3274060"/>
            <wp:effectExtent l="0" t="0" r="5715" b="2540"/>
            <wp:docPr id="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EFD9" w14:textId="77777777" w:rsidR="000A689F" w:rsidRPr="004B24BF" w:rsidRDefault="000A689F">
      <w:pPr>
        <w:rPr>
          <w:sz w:val="28"/>
          <w:szCs w:val="28"/>
        </w:rPr>
      </w:pPr>
    </w:p>
    <w:p w14:paraId="244B4827" w14:textId="77777777" w:rsidR="000A689F" w:rsidRPr="004B24BF" w:rsidRDefault="00000000">
      <w:pPr>
        <w:rPr>
          <w:sz w:val="28"/>
          <w:szCs w:val="28"/>
        </w:rPr>
      </w:pPr>
      <w:proofErr w:type="gramStart"/>
      <w:r w:rsidRPr="004B24BF">
        <w:rPr>
          <w:sz w:val="28"/>
          <w:szCs w:val="28"/>
        </w:rPr>
        <w:t>Apply :</w:t>
      </w:r>
      <w:proofErr w:type="gram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20E07041" wp14:editId="5D3F2F66">
            <wp:extent cx="5272405" cy="596265"/>
            <wp:effectExtent l="0" t="0" r="4445" b="13335"/>
            <wp:docPr id="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BE6E" w14:textId="77777777" w:rsidR="000A689F" w:rsidRPr="004B24BF" w:rsidRDefault="000A689F">
      <w:pPr>
        <w:rPr>
          <w:sz w:val="28"/>
          <w:szCs w:val="28"/>
        </w:rPr>
      </w:pPr>
    </w:p>
    <w:p w14:paraId="7E657FFD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Tạo</w:t>
      </w:r>
      <w:proofErr w:type="spellEnd"/>
      <w:r w:rsidRPr="004B24BF">
        <w:rPr>
          <w:sz w:val="28"/>
          <w:szCs w:val="28"/>
        </w:rPr>
        <w:t xml:space="preserve"> file </w:t>
      </w:r>
      <w:proofErr w:type="spellStart"/>
      <w:proofErr w:type="gramStart"/>
      <w:r w:rsidRPr="004B24BF">
        <w:rPr>
          <w:sz w:val="28"/>
          <w:szCs w:val="28"/>
        </w:rPr>
        <w:t>wordpress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</w:p>
    <w:p w14:paraId="16EBFAD5" w14:textId="77777777" w:rsidR="000A689F" w:rsidRPr="004B24BF" w:rsidRDefault="000A689F">
      <w:pPr>
        <w:rPr>
          <w:sz w:val="28"/>
          <w:szCs w:val="28"/>
        </w:rPr>
      </w:pPr>
    </w:p>
    <w:p w14:paraId="760282D6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5C0A4853" wp14:editId="1185840D">
            <wp:extent cx="4076700" cy="342900"/>
            <wp:effectExtent l="0" t="0" r="0" b="0"/>
            <wp:docPr id="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3431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Nội</w:t>
      </w:r>
      <w:proofErr w:type="spellEnd"/>
      <w:r w:rsidRPr="004B24BF">
        <w:rPr>
          <w:sz w:val="28"/>
          <w:szCs w:val="28"/>
        </w:rPr>
        <w:t xml:space="preserve"> dung file </w:t>
      </w:r>
      <w:proofErr w:type="spellStart"/>
      <w:r w:rsidRPr="004B24BF">
        <w:rPr>
          <w:sz w:val="28"/>
          <w:szCs w:val="28"/>
        </w:rPr>
        <w:t>yaml</w:t>
      </w:r>
      <w:proofErr w:type="spellEnd"/>
      <w:r w:rsidRPr="004B24BF">
        <w:rPr>
          <w:sz w:val="28"/>
          <w:szCs w:val="28"/>
        </w:rPr>
        <w:t>:</w:t>
      </w:r>
    </w:p>
    <w:p w14:paraId="27791DBC" w14:textId="77777777" w:rsidR="000A689F" w:rsidRPr="004B24BF" w:rsidRDefault="000A689F">
      <w:pPr>
        <w:rPr>
          <w:sz w:val="28"/>
          <w:szCs w:val="28"/>
        </w:rPr>
      </w:pPr>
    </w:p>
    <w:p w14:paraId="6C767848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lastRenderedPageBreak/>
        <w:drawing>
          <wp:inline distT="0" distB="0" distL="114300" distR="114300" wp14:anchorId="4A27AFC7" wp14:editId="6F8F42F3">
            <wp:extent cx="5274310" cy="3690620"/>
            <wp:effectExtent l="0" t="0" r="2540" b="5080"/>
            <wp:docPr id="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4AD5" w14:textId="77777777" w:rsidR="000A689F" w:rsidRPr="004B24BF" w:rsidRDefault="000A689F">
      <w:pPr>
        <w:rPr>
          <w:sz w:val="28"/>
          <w:szCs w:val="28"/>
        </w:rPr>
      </w:pPr>
    </w:p>
    <w:p w14:paraId="1ED09DC8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6608666D" wp14:editId="6B4E5111">
            <wp:extent cx="4752975" cy="2743200"/>
            <wp:effectExtent l="0" t="0" r="9525" b="0"/>
            <wp:docPr id="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B150" w14:textId="77777777" w:rsidR="000A689F" w:rsidRPr="004B24BF" w:rsidRDefault="000A689F">
      <w:pPr>
        <w:rPr>
          <w:sz w:val="28"/>
          <w:szCs w:val="28"/>
        </w:rPr>
      </w:pPr>
    </w:p>
    <w:p w14:paraId="273C119F" w14:textId="77777777" w:rsidR="000A689F" w:rsidRPr="004B24BF" w:rsidRDefault="000A689F">
      <w:pPr>
        <w:rPr>
          <w:sz w:val="28"/>
          <w:szCs w:val="28"/>
        </w:rPr>
      </w:pPr>
    </w:p>
    <w:p w14:paraId="467CC625" w14:textId="77777777" w:rsidR="000A689F" w:rsidRPr="004B24BF" w:rsidRDefault="00000000">
      <w:pPr>
        <w:rPr>
          <w:sz w:val="28"/>
          <w:szCs w:val="28"/>
        </w:rPr>
      </w:pPr>
      <w:proofErr w:type="gramStart"/>
      <w:r w:rsidRPr="004B24BF">
        <w:rPr>
          <w:sz w:val="28"/>
          <w:szCs w:val="28"/>
        </w:rPr>
        <w:t>Apply :</w:t>
      </w:r>
      <w:proofErr w:type="gramEnd"/>
    </w:p>
    <w:p w14:paraId="3BCA5AEC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3688E17A" wp14:editId="3C3ED92A">
            <wp:extent cx="5274310" cy="474345"/>
            <wp:effectExtent l="0" t="0" r="2540" b="1905"/>
            <wp:docPr id="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F5A3" w14:textId="77777777" w:rsidR="000A689F" w:rsidRPr="004B24BF" w:rsidRDefault="000A689F">
      <w:pPr>
        <w:rPr>
          <w:sz w:val="28"/>
          <w:szCs w:val="28"/>
        </w:rPr>
      </w:pPr>
    </w:p>
    <w:p w14:paraId="21F24941" w14:textId="77777777" w:rsidR="000A689F" w:rsidRPr="004B24BF" w:rsidRDefault="00000000">
      <w:pPr>
        <w:rPr>
          <w:sz w:val="28"/>
          <w:szCs w:val="28"/>
        </w:rPr>
      </w:pPr>
      <w:proofErr w:type="gramStart"/>
      <w:r w:rsidRPr="004B24BF">
        <w:rPr>
          <w:sz w:val="28"/>
          <w:szCs w:val="28"/>
        </w:rPr>
        <w:t>Check :</w:t>
      </w:r>
      <w:proofErr w:type="gram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thành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công</w:t>
      </w:r>
      <w:proofErr w:type="spell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521E03E9" wp14:editId="6488F1CF">
            <wp:extent cx="5272405" cy="552450"/>
            <wp:effectExtent l="0" t="0" r="4445" b="0"/>
            <wp:docPr id="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10B0" w14:textId="77777777" w:rsidR="000A689F" w:rsidRPr="004B24BF" w:rsidRDefault="000A689F">
      <w:pPr>
        <w:rPr>
          <w:sz w:val="28"/>
          <w:szCs w:val="28"/>
        </w:rPr>
      </w:pPr>
    </w:p>
    <w:p w14:paraId="491A141E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74B18F2D" wp14:editId="5ACEB0A6">
            <wp:extent cx="5269865" cy="677545"/>
            <wp:effectExtent l="0" t="0" r="6985" b="8255"/>
            <wp:docPr id="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971F" w14:textId="77777777" w:rsidR="000A689F" w:rsidRPr="004B24BF" w:rsidRDefault="000A689F">
      <w:pPr>
        <w:rPr>
          <w:sz w:val="28"/>
          <w:szCs w:val="28"/>
        </w:rPr>
      </w:pPr>
    </w:p>
    <w:p w14:paraId="14EC3A09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Thêm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bảng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465BC185" wp14:editId="491BF6C3">
            <wp:extent cx="5264785" cy="3272790"/>
            <wp:effectExtent l="0" t="0" r="12065" b="3810"/>
            <wp:docPr id="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2078" w14:textId="77777777" w:rsidR="000A689F" w:rsidRPr="004B24BF" w:rsidRDefault="000A689F">
      <w:pPr>
        <w:rPr>
          <w:sz w:val="28"/>
          <w:szCs w:val="28"/>
        </w:rPr>
      </w:pPr>
    </w:p>
    <w:p w14:paraId="1F997416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Enviroment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đã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có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đầy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đủ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</w:t>
      </w:r>
    </w:p>
    <w:p w14:paraId="5D073753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50D682D0" wp14:editId="50653596">
            <wp:extent cx="5269230" cy="1149985"/>
            <wp:effectExtent l="0" t="0" r="7620" b="12065"/>
            <wp:docPr id="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41FE" w14:textId="77777777" w:rsidR="000A689F" w:rsidRPr="004B24BF" w:rsidRDefault="000A689F">
      <w:pPr>
        <w:rPr>
          <w:sz w:val="28"/>
          <w:szCs w:val="28"/>
        </w:rPr>
      </w:pPr>
    </w:p>
    <w:p w14:paraId="1B0A9B1F" w14:textId="77777777" w:rsidR="000A689F" w:rsidRPr="004B24BF" w:rsidRDefault="00000000">
      <w:pPr>
        <w:rPr>
          <w:sz w:val="28"/>
          <w:szCs w:val="28"/>
        </w:rPr>
      </w:pPr>
      <w:r w:rsidRPr="004B24BF">
        <w:rPr>
          <w:sz w:val="28"/>
          <w:szCs w:val="28"/>
        </w:rPr>
        <w:lastRenderedPageBreak/>
        <w:t xml:space="preserve">Web </w:t>
      </w:r>
      <w:proofErr w:type="spellStart"/>
      <w:r w:rsidRPr="004B24BF">
        <w:rPr>
          <w:sz w:val="28"/>
          <w:szCs w:val="28"/>
        </w:rPr>
        <w:t>chạy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thành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công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</w:t>
      </w:r>
      <w:r w:rsidRPr="004B24BF">
        <w:rPr>
          <w:sz w:val="28"/>
          <w:szCs w:val="28"/>
        </w:rPr>
        <w:br/>
      </w:r>
      <w:r w:rsidRPr="004B24BF">
        <w:rPr>
          <w:noProof/>
          <w:sz w:val="28"/>
          <w:szCs w:val="28"/>
        </w:rPr>
        <w:drawing>
          <wp:inline distT="0" distB="0" distL="114300" distR="114300" wp14:anchorId="55C59508" wp14:editId="17F33012">
            <wp:extent cx="5262880" cy="2772410"/>
            <wp:effectExtent l="0" t="0" r="13970" b="8890"/>
            <wp:docPr id="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B2D5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6787E60C" wp14:editId="63914D73">
            <wp:extent cx="5269230" cy="3099435"/>
            <wp:effectExtent l="0" t="0" r="7620" b="5715"/>
            <wp:docPr id="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23C31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58550E9D" wp14:editId="521E9512">
            <wp:extent cx="5268595" cy="2125980"/>
            <wp:effectExtent l="0" t="0" r="8255" b="7620"/>
            <wp:docPr id="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0117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lastRenderedPageBreak/>
        <w:drawing>
          <wp:inline distT="0" distB="0" distL="114300" distR="114300" wp14:anchorId="7A49ACED" wp14:editId="777BF4AF">
            <wp:extent cx="5271135" cy="2470150"/>
            <wp:effectExtent l="0" t="0" r="5715" b="6350"/>
            <wp:docPr id="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93C5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6966CFB0" wp14:editId="283A855B">
            <wp:extent cx="5257800" cy="2785745"/>
            <wp:effectExtent l="0" t="0" r="0" b="14605"/>
            <wp:docPr id="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99D2" w14:textId="77777777" w:rsidR="000A689F" w:rsidRPr="004B24BF" w:rsidRDefault="000A689F">
      <w:pPr>
        <w:rPr>
          <w:sz w:val="28"/>
          <w:szCs w:val="28"/>
        </w:rPr>
      </w:pPr>
    </w:p>
    <w:p w14:paraId="03390268" w14:textId="77777777" w:rsidR="000A689F" w:rsidRPr="004B24BF" w:rsidRDefault="00000000">
      <w:pPr>
        <w:rPr>
          <w:rFonts w:cs="Times New Roman"/>
          <w:color w:val="000000" w:themeColor="text1"/>
          <w:sz w:val="28"/>
          <w:szCs w:val="28"/>
        </w:rPr>
      </w:pPr>
      <w:r w:rsidRPr="005841EB">
        <w:rPr>
          <w:rFonts w:eastAsia="Bold" w:cs="Times New Roman"/>
          <w:b/>
          <w:bCs/>
          <w:color w:val="000000" w:themeColor="text1"/>
          <w:sz w:val="36"/>
          <w:szCs w:val="36"/>
          <w:lang w:bidi="ar"/>
        </w:rPr>
        <w:t>3. Microservices</w:t>
      </w:r>
      <w:r w:rsidRPr="004B24BF">
        <w:rPr>
          <w:rFonts w:eastAsia="Bold" w:cs="Times New Roman"/>
          <w:b/>
          <w:bCs/>
          <w:color w:val="000000" w:themeColor="text1"/>
          <w:sz w:val="28"/>
          <w:szCs w:val="28"/>
          <w:lang w:bidi="ar"/>
        </w:rPr>
        <w:br/>
        <w:t xml:space="preserve">link </w:t>
      </w:r>
      <w:proofErr w:type="spellStart"/>
      <w:r w:rsidRPr="004B24BF">
        <w:rPr>
          <w:rFonts w:eastAsia="Bold" w:cs="Times New Roman"/>
          <w:b/>
          <w:bCs/>
          <w:color w:val="000000" w:themeColor="text1"/>
          <w:sz w:val="28"/>
          <w:szCs w:val="28"/>
          <w:lang w:bidi="ar"/>
        </w:rPr>
        <w:t>github</w:t>
      </w:r>
      <w:proofErr w:type="spellEnd"/>
      <w:r w:rsidRPr="004B24BF">
        <w:rPr>
          <w:rFonts w:eastAsia="Bold" w:cs="Times New Roman"/>
          <w:b/>
          <w:bCs/>
          <w:color w:val="000000" w:themeColor="text1"/>
          <w:sz w:val="28"/>
          <w:szCs w:val="28"/>
          <w:lang w:bidi="ar"/>
        </w:rPr>
        <w:t xml:space="preserve">: </w:t>
      </w:r>
      <w:r w:rsidRPr="004B24BF">
        <w:rPr>
          <w:rFonts w:eastAsia="Bold" w:cs="Times New Roman"/>
          <w:color w:val="000000" w:themeColor="text1"/>
          <w:sz w:val="28"/>
          <w:szCs w:val="28"/>
          <w:lang w:bidi="ar"/>
        </w:rPr>
        <w:t xml:space="preserve"> </w:t>
      </w:r>
      <w:r w:rsidRPr="004B24BF">
        <w:rPr>
          <w:rFonts w:eastAsia="Bold"/>
          <w:color w:val="000000" w:themeColor="text1"/>
          <w:sz w:val="28"/>
          <w:szCs w:val="28"/>
        </w:rPr>
        <w:t>https://github.com/NDTSon/-n-Devops</w:t>
      </w:r>
    </w:p>
    <w:p w14:paraId="3D1DFF96" w14:textId="77777777" w:rsidR="000A689F" w:rsidRPr="004B24BF" w:rsidRDefault="00000000">
      <w:pPr>
        <w:rPr>
          <w:sz w:val="28"/>
          <w:szCs w:val="28"/>
        </w:rPr>
      </w:pPr>
      <w:proofErr w:type="spellStart"/>
      <w:r w:rsidRPr="004B24BF">
        <w:rPr>
          <w:sz w:val="28"/>
          <w:szCs w:val="28"/>
        </w:rPr>
        <w:t>Nhóm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đã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triển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khai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ứng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dụng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quản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lý</w:t>
      </w:r>
      <w:proofErr w:type="spellEnd"/>
      <w:r w:rsidRPr="004B24BF">
        <w:rPr>
          <w:sz w:val="28"/>
          <w:szCs w:val="28"/>
        </w:rPr>
        <w:t xml:space="preserve"> blog bao </w:t>
      </w:r>
      <w:proofErr w:type="spellStart"/>
      <w:r w:rsidRPr="004B24BF">
        <w:rPr>
          <w:sz w:val="28"/>
          <w:szCs w:val="28"/>
        </w:rPr>
        <w:t>gồm</w:t>
      </w:r>
      <w:proofErr w:type="spellEnd"/>
      <w:r w:rsidRPr="004B24BF">
        <w:rPr>
          <w:sz w:val="28"/>
          <w:szCs w:val="28"/>
        </w:rPr>
        <w:t xml:space="preserve"> 5 services (</w:t>
      </w:r>
      <w:proofErr w:type="spellStart"/>
      <w:r w:rsidRPr="004B24BF">
        <w:rPr>
          <w:sz w:val="28"/>
          <w:szCs w:val="28"/>
        </w:rPr>
        <w:t>chưa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tính</w:t>
      </w:r>
      <w:proofErr w:type="spellEnd"/>
      <w:r w:rsidRPr="004B24BF">
        <w:rPr>
          <w:sz w:val="28"/>
          <w:szCs w:val="28"/>
        </w:rPr>
        <w:t xml:space="preserve"> frontend), </w:t>
      </w:r>
      <w:proofErr w:type="spellStart"/>
      <w:r w:rsidRPr="004B24BF">
        <w:rPr>
          <w:sz w:val="28"/>
          <w:szCs w:val="28"/>
        </w:rPr>
        <w:t>sử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dụng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ngôn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ngữ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lập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proofErr w:type="gramStart"/>
      <w:r w:rsidRPr="004B24BF">
        <w:rPr>
          <w:sz w:val="28"/>
          <w:szCs w:val="28"/>
        </w:rPr>
        <w:t>trình</w:t>
      </w:r>
      <w:proofErr w:type="spellEnd"/>
      <w:r w:rsidRPr="004B24BF">
        <w:rPr>
          <w:sz w:val="28"/>
          <w:szCs w:val="28"/>
        </w:rPr>
        <w:t xml:space="preserve"> :</w:t>
      </w:r>
      <w:proofErr w:type="gramEnd"/>
      <w:r w:rsidRPr="004B24BF">
        <w:rPr>
          <w:sz w:val="28"/>
          <w:szCs w:val="28"/>
        </w:rPr>
        <w:t xml:space="preserve"> java </w:t>
      </w:r>
      <w:proofErr w:type="spellStart"/>
      <w:r w:rsidRPr="004B24BF">
        <w:rPr>
          <w:sz w:val="28"/>
          <w:szCs w:val="28"/>
        </w:rPr>
        <w:t>với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các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công</w:t>
      </w:r>
      <w:proofErr w:type="spellEnd"/>
      <w:r w:rsidRPr="004B24BF">
        <w:rPr>
          <w:sz w:val="28"/>
          <w:szCs w:val="28"/>
        </w:rPr>
        <w:t xml:space="preserve"> </w:t>
      </w:r>
      <w:proofErr w:type="spellStart"/>
      <w:r w:rsidRPr="004B24BF">
        <w:rPr>
          <w:sz w:val="28"/>
          <w:szCs w:val="28"/>
        </w:rPr>
        <w:t>nghệ</w:t>
      </w:r>
      <w:proofErr w:type="spellEnd"/>
      <w:r w:rsidRPr="004B24BF">
        <w:rPr>
          <w:sz w:val="28"/>
          <w:szCs w:val="28"/>
        </w:rPr>
        <w:t xml:space="preserve"> : </w:t>
      </w:r>
      <w:proofErr w:type="spellStart"/>
      <w:r w:rsidRPr="004B24BF">
        <w:rPr>
          <w:sz w:val="28"/>
          <w:szCs w:val="28"/>
        </w:rPr>
        <w:t>nodejs</w:t>
      </w:r>
      <w:proofErr w:type="spellEnd"/>
      <w:r w:rsidRPr="004B24BF">
        <w:rPr>
          <w:sz w:val="28"/>
          <w:szCs w:val="28"/>
        </w:rPr>
        <w:t xml:space="preserve">, </w:t>
      </w:r>
      <w:proofErr w:type="spellStart"/>
      <w:r w:rsidRPr="004B24BF">
        <w:rPr>
          <w:sz w:val="28"/>
          <w:szCs w:val="28"/>
        </w:rPr>
        <w:t>springboot</w:t>
      </w:r>
      <w:proofErr w:type="spellEnd"/>
      <w:r w:rsidRPr="004B24BF">
        <w:rPr>
          <w:sz w:val="28"/>
          <w:szCs w:val="28"/>
        </w:rPr>
        <w:t xml:space="preserve">, </w:t>
      </w:r>
      <w:proofErr w:type="spellStart"/>
      <w:r w:rsidRPr="004B24BF">
        <w:rPr>
          <w:sz w:val="28"/>
          <w:szCs w:val="28"/>
        </w:rPr>
        <w:t>postgresql</w:t>
      </w:r>
      <w:proofErr w:type="spellEnd"/>
    </w:p>
    <w:p w14:paraId="42E2F2FD" w14:textId="77777777" w:rsidR="000A689F" w:rsidRPr="004B24BF" w:rsidRDefault="000A689F">
      <w:pPr>
        <w:rPr>
          <w:sz w:val="28"/>
          <w:szCs w:val="28"/>
        </w:rPr>
      </w:pPr>
    </w:p>
    <w:p w14:paraId="1790A80F" w14:textId="77777777" w:rsidR="000A689F" w:rsidRPr="004B24BF" w:rsidRDefault="00000000">
      <w:pPr>
        <w:rPr>
          <w:sz w:val="28"/>
          <w:szCs w:val="28"/>
        </w:rPr>
      </w:pPr>
      <w:r w:rsidRPr="004B24BF">
        <w:rPr>
          <w:noProof/>
          <w:sz w:val="28"/>
          <w:szCs w:val="28"/>
        </w:rPr>
        <w:drawing>
          <wp:inline distT="0" distB="0" distL="114300" distR="114300" wp14:anchorId="681AB58B" wp14:editId="63B38C41">
            <wp:extent cx="5273040" cy="1541780"/>
            <wp:effectExtent l="0" t="0" r="3810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FA41" w14:textId="77777777" w:rsidR="000A689F" w:rsidRPr="004B24BF" w:rsidRDefault="000A689F">
      <w:pPr>
        <w:rPr>
          <w:sz w:val="28"/>
          <w:szCs w:val="28"/>
        </w:rPr>
      </w:pPr>
    </w:p>
    <w:p w14:paraId="4C0C48EF" w14:textId="77777777" w:rsidR="000A689F" w:rsidRDefault="00000000">
      <w:r>
        <w:rPr>
          <w:noProof/>
        </w:rPr>
        <w:lastRenderedPageBreak/>
        <w:drawing>
          <wp:inline distT="0" distB="0" distL="114300" distR="114300" wp14:anchorId="7A1895FE" wp14:editId="1C3F1F32">
            <wp:extent cx="5257800" cy="988695"/>
            <wp:effectExtent l="0" t="0" r="0" b="19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689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Bold">
    <w:altName w:val="Arial Rounded MT Bold"/>
    <w:charset w:val="00"/>
    <w:family w:val="auto"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4F30913A"/>
    <w:multiLevelType w:val="singleLevel"/>
    <w:tmpl w:val="4F30913A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646491">
    <w:abstractNumId w:val="9"/>
  </w:num>
  <w:num w:numId="2" w16cid:durableId="1564412383">
    <w:abstractNumId w:val="7"/>
  </w:num>
  <w:num w:numId="3" w16cid:durableId="66080719">
    <w:abstractNumId w:val="6"/>
  </w:num>
  <w:num w:numId="4" w16cid:durableId="499349342">
    <w:abstractNumId w:val="5"/>
  </w:num>
  <w:num w:numId="5" w16cid:durableId="872546527">
    <w:abstractNumId w:val="4"/>
  </w:num>
  <w:num w:numId="6" w16cid:durableId="400367329">
    <w:abstractNumId w:val="8"/>
  </w:num>
  <w:num w:numId="7" w16cid:durableId="1085538777">
    <w:abstractNumId w:val="3"/>
  </w:num>
  <w:num w:numId="8" w16cid:durableId="966358212">
    <w:abstractNumId w:val="2"/>
  </w:num>
  <w:num w:numId="9" w16cid:durableId="214589055">
    <w:abstractNumId w:val="1"/>
  </w:num>
  <w:num w:numId="10" w16cid:durableId="851259367">
    <w:abstractNumId w:val="0"/>
  </w:num>
  <w:num w:numId="11" w16cid:durableId="1800031484">
    <w:abstractNumId w:val="10"/>
  </w:num>
  <w:num w:numId="12" w16cid:durableId="9046073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C825E88"/>
    <w:rsid w:val="00050A31"/>
    <w:rsid w:val="000716D2"/>
    <w:rsid w:val="00071AAB"/>
    <w:rsid w:val="000A689F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D6B95"/>
    <w:rsid w:val="00414627"/>
    <w:rsid w:val="00425D63"/>
    <w:rsid w:val="004643D8"/>
    <w:rsid w:val="00497C24"/>
    <w:rsid w:val="004B24BF"/>
    <w:rsid w:val="004C7BA5"/>
    <w:rsid w:val="004E7628"/>
    <w:rsid w:val="004F48F2"/>
    <w:rsid w:val="005149B1"/>
    <w:rsid w:val="005647F2"/>
    <w:rsid w:val="005662D1"/>
    <w:rsid w:val="00573A09"/>
    <w:rsid w:val="005841E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06205"/>
    <w:rsid w:val="007152D7"/>
    <w:rsid w:val="00746C14"/>
    <w:rsid w:val="007C2C59"/>
    <w:rsid w:val="007E4FC2"/>
    <w:rsid w:val="00801F23"/>
    <w:rsid w:val="00837632"/>
    <w:rsid w:val="0085640F"/>
    <w:rsid w:val="008567AA"/>
    <w:rsid w:val="00892712"/>
    <w:rsid w:val="00895D8E"/>
    <w:rsid w:val="008A680A"/>
    <w:rsid w:val="008B0BB0"/>
    <w:rsid w:val="008E6C4B"/>
    <w:rsid w:val="008F18C0"/>
    <w:rsid w:val="00907648"/>
    <w:rsid w:val="00930FDE"/>
    <w:rsid w:val="00950E5A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668E7"/>
    <w:rsid w:val="00C776A4"/>
    <w:rsid w:val="00CA2C6C"/>
    <w:rsid w:val="00CC0600"/>
    <w:rsid w:val="00CC78AC"/>
    <w:rsid w:val="00CF7953"/>
    <w:rsid w:val="00D070C5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C1C51"/>
    <w:rsid w:val="23441FA2"/>
    <w:rsid w:val="333722F4"/>
    <w:rsid w:val="76BE222E"/>
    <w:rsid w:val="7AB24286"/>
    <w:rsid w:val="7C82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287B67"/>
  <w15:docId w15:val="{88C770B5-555D-4494-9706-9BC943CF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4" w:qFormat="1"/>
    <w:lsdException w:name="index 5" w:qFormat="1"/>
    <w:lsdException w:name="index 6" w:qFormat="1"/>
    <w:lsdException w:name="index 8" w:qFormat="1"/>
    <w:lsdException w:name="index 9" w:qFormat="1"/>
    <w:lsdException w:name="toc 6" w:qFormat="1"/>
    <w:lsdException w:name="toc 7" w:qFormat="1"/>
    <w:lsdException w:name="Normal Indent" w:qFormat="1"/>
    <w:lsdException w:name="annotation text" w:qFormat="1"/>
    <w:lsdException w:name="footer" w:qFormat="1"/>
    <w:lsdException w:name="caption" w:semiHidden="1" w:unhideWhenUsed="1" w:qFormat="1"/>
    <w:lsdException w:name="table of figures" w:qFormat="1"/>
    <w:lsdException w:name="envelope address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toa heading" w:qFormat="1"/>
    <w:lsdException w:name="List Bullet" w:qFormat="1"/>
    <w:lsdException w:name="List Number" w:qFormat="1"/>
    <w:lsdException w:name="List 2" w:qFormat="1"/>
    <w:lsdException w:name="List 3" w:qFormat="1"/>
    <w:lsdException w:name="List Bullet 3" w:qFormat="1"/>
    <w:lsdException w:name="List Bullet 4" w:qFormat="1"/>
    <w:lsdException w:name="List Number 2" w:qFormat="1"/>
    <w:lsdException w:name="List Number 3" w:qFormat="1"/>
    <w:lsdException w:name="List Number 5" w:qFormat="1"/>
    <w:lsdException w:name="Title" w:qFormat="1"/>
    <w:lsdException w:name="Signature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Subtitle" w:qFormat="1"/>
    <w:lsdException w:name="Salutation" w:qFormat="1"/>
    <w:lsdException w:name="Body Text 2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ddress" w:qFormat="1"/>
    <w:lsdException w:name="HTML Cite" w:qFormat="1"/>
    <w:lsdException w:name="HTML Keyboar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/>
    <w:lsdException w:name="Table Columns 4" w:semiHidden="1" w:unhideWhenUsed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/>
    <w:lsdException w:name="Table Grid 3" w:semiHidden="1" w:unhideWhenUsed="1" w:qFormat="1"/>
    <w:lsdException w:name="Table Grid 4" w:semiHidden="1" w:unhideWhenUsed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 w:qFormat="1"/>
    <w:lsdException w:name="Table List 7" w:semiHidden="1" w:unhideWhenUsed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/>
    <w:lsdException w:name="Table Web 3" w:semiHidden="1" w:unhideWhenUsed="1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 w:cstheme="minorBidi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Cs w:val="24"/>
    </w:rPr>
  </w:style>
  <w:style w:type="paragraph" w:styleId="NormalWeb">
    <w:name w:val="Normal (Web)"/>
    <w:basedOn w:val="Normal"/>
    <w:qFormat/>
    <w:rPr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Cs w:val="24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Style6">
    <w:name w:val="Style6"/>
    <w:basedOn w:val="Normal"/>
    <w:rPr>
      <w:rFonts w:ascii="Cambria" w:eastAsia="Calibri" w:hAnsi="Cambria" w:cs="Times New Roman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localhost:8443/#/login" TargetMode="External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Duy Thế Sơn</dc:creator>
  <cp:lastModifiedBy>Lê Quốc Dương</cp:lastModifiedBy>
  <cp:revision>9</cp:revision>
  <dcterms:created xsi:type="dcterms:W3CDTF">2026-04-14T07:07:00Z</dcterms:created>
  <dcterms:modified xsi:type="dcterms:W3CDTF">2026-04-14T07:21:00Z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E5CE7B6BCD944D70A406975DA24EC10E_11</vt:lpwstr>
  </property>
</Properties>
</file>